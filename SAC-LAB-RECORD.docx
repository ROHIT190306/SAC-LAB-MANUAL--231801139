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46663" w14:textId="77777777" w:rsidR="00E014A9" w:rsidRDefault="00000000">
      <w:pPr>
        <w:spacing w:before="56"/>
        <w:ind w:left="535" w:right="586"/>
        <w:jc w:val="center"/>
        <w:rPr>
          <w:b/>
          <w:sz w:val="44"/>
        </w:rPr>
      </w:pPr>
      <w:r>
        <w:rPr>
          <w:b/>
          <w:noProof/>
          <w:sz w:val="44"/>
        </w:rPr>
        <mc:AlternateContent>
          <mc:Choice Requires="wpg">
            <w:drawing>
              <wp:anchor distT="0" distB="0" distL="0" distR="0" simplePos="0" relativeHeight="251629056" behindDoc="1" locked="0" layoutInCell="1" allowOverlap="1" wp14:anchorId="7ACA12FE" wp14:editId="35479B0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1663BC" id="Group 1" o:spid="_x0000_s1026" style="position:absolute;margin-left:24.45pt;margin-top:24.5pt;width:563.75pt;height:743.7pt;z-index:-251687424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79C8BD20" w14:textId="77777777" w:rsidR="00E014A9" w:rsidRDefault="00E014A9">
      <w:pPr>
        <w:pStyle w:val="BodyText"/>
        <w:rPr>
          <w:b/>
          <w:sz w:val="44"/>
        </w:rPr>
      </w:pPr>
    </w:p>
    <w:p w14:paraId="250C7AAC" w14:textId="77777777" w:rsidR="00E014A9" w:rsidRDefault="00E014A9">
      <w:pPr>
        <w:pStyle w:val="BodyText"/>
        <w:rPr>
          <w:b/>
          <w:sz w:val="44"/>
        </w:rPr>
      </w:pPr>
    </w:p>
    <w:p w14:paraId="6ACAF0AC" w14:textId="77777777" w:rsidR="00E014A9" w:rsidRDefault="00E014A9">
      <w:pPr>
        <w:pStyle w:val="BodyText"/>
        <w:rPr>
          <w:b/>
          <w:sz w:val="44"/>
        </w:rPr>
      </w:pPr>
    </w:p>
    <w:p w14:paraId="067FEEAC" w14:textId="77777777" w:rsidR="00E014A9" w:rsidRDefault="00E014A9">
      <w:pPr>
        <w:pStyle w:val="BodyText"/>
        <w:spacing w:before="462"/>
        <w:rPr>
          <w:b/>
          <w:sz w:val="44"/>
        </w:rPr>
      </w:pPr>
    </w:p>
    <w:p w14:paraId="74F3FD72" w14:textId="77777777" w:rsidR="00E014A9" w:rsidRDefault="00000000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4F4EEAC3" w14:textId="77777777" w:rsidR="00E014A9" w:rsidRDefault="00E014A9">
      <w:pPr>
        <w:pStyle w:val="BodyText"/>
        <w:spacing w:before="227"/>
        <w:rPr>
          <w:b/>
          <w:sz w:val="32"/>
        </w:rPr>
      </w:pPr>
    </w:p>
    <w:p w14:paraId="2191077E" w14:textId="77777777" w:rsidR="00E014A9" w:rsidRDefault="00000000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53D93FA5" w14:textId="77777777" w:rsidR="00E014A9" w:rsidRDefault="00E014A9">
      <w:pPr>
        <w:pStyle w:val="BodyText"/>
        <w:rPr>
          <w:b/>
          <w:sz w:val="44"/>
        </w:rPr>
      </w:pPr>
    </w:p>
    <w:p w14:paraId="506B72BC" w14:textId="77777777" w:rsidR="00E014A9" w:rsidRDefault="00E014A9">
      <w:pPr>
        <w:pStyle w:val="BodyText"/>
        <w:rPr>
          <w:b/>
          <w:sz w:val="44"/>
        </w:rPr>
      </w:pPr>
    </w:p>
    <w:p w14:paraId="451D6F50" w14:textId="77777777" w:rsidR="00E014A9" w:rsidRDefault="00E014A9">
      <w:pPr>
        <w:pStyle w:val="BodyText"/>
        <w:rPr>
          <w:b/>
          <w:sz w:val="44"/>
        </w:rPr>
      </w:pPr>
    </w:p>
    <w:p w14:paraId="154421D0" w14:textId="77777777" w:rsidR="00E014A9" w:rsidRDefault="00E014A9">
      <w:pPr>
        <w:pStyle w:val="BodyText"/>
        <w:rPr>
          <w:b/>
          <w:sz w:val="44"/>
        </w:rPr>
      </w:pPr>
    </w:p>
    <w:p w14:paraId="71D1E28E" w14:textId="77777777" w:rsidR="00E014A9" w:rsidRDefault="00000000">
      <w:pPr>
        <w:spacing w:line="477" w:lineRule="auto"/>
        <w:ind w:right="3755" w:firstLineChars="750" w:firstLine="3313"/>
        <w:rPr>
          <w:b/>
          <w:sz w:val="44"/>
        </w:rPr>
      </w:pPr>
      <w:r>
        <w:rPr>
          <w:b/>
          <w:sz w:val="44"/>
        </w:rPr>
        <w:t>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1BED520E" w14:textId="77777777" w:rsidR="00E014A9" w:rsidRDefault="00E014A9">
      <w:pPr>
        <w:spacing w:line="477" w:lineRule="auto"/>
        <w:ind w:right="3755" w:firstLineChars="750" w:firstLine="3313"/>
        <w:rPr>
          <w:b/>
          <w:sz w:val="44"/>
        </w:rPr>
      </w:pPr>
    </w:p>
    <w:p w14:paraId="7A71AF49" w14:textId="77777777" w:rsidR="00E014A9" w:rsidRDefault="00E014A9">
      <w:pPr>
        <w:spacing w:line="477" w:lineRule="auto"/>
        <w:ind w:right="3755" w:firstLineChars="750" w:firstLine="3313"/>
        <w:rPr>
          <w:b/>
          <w:sz w:val="44"/>
        </w:rPr>
      </w:pPr>
    </w:p>
    <w:p w14:paraId="765E794E" w14:textId="77777777" w:rsidR="00E014A9" w:rsidRDefault="00000000">
      <w:pPr>
        <w:spacing w:before="4"/>
        <w:ind w:left="544" w:right="583"/>
        <w:jc w:val="center"/>
        <w:rPr>
          <w:b/>
          <w:sz w:val="44"/>
        </w:rPr>
      </w:pPr>
      <w:r>
        <w:rPr>
          <w:b/>
          <w:sz w:val="44"/>
        </w:rPr>
        <w:t xml:space="preserve">LABORATORY MANUAL </w:t>
      </w:r>
    </w:p>
    <w:p w14:paraId="216093DB" w14:textId="77777777" w:rsidR="00E014A9" w:rsidRDefault="00E014A9">
      <w:pPr>
        <w:spacing w:before="4"/>
        <w:ind w:left="544" w:right="583"/>
        <w:jc w:val="center"/>
        <w:rPr>
          <w:b/>
          <w:sz w:val="44"/>
        </w:rPr>
      </w:pPr>
    </w:p>
    <w:p w14:paraId="11150F67" w14:textId="77777777" w:rsidR="00E014A9" w:rsidRDefault="00E014A9">
      <w:pPr>
        <w:jc w:val="center"/>
        <w:rPr>
          <w:b/>
          <w:sz w:val="44"/>
        </w:rPr>
        <w:sectPr w:rsidR="00E014A9">
          <w:footerReference w:type="default" r:id="rId10"/>
          <w:type w:val="continuous"/>
          <w:pgSz w:w="12240" w:h="15840"/>
          <w:pgMar w:top="1300" w:right="360" w:bottom="280" w:left="360" w:header="720" w:footer="720" w:gutter="0"/>
          <w:cols w:space="720"/>
        </w:sectPr>
      </w:pPr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6"/>
        <w:gridCol w:w="1759"/>
        <w:gridCol w:w="7102"/>
      </w:tblGrid>
      <w:tr w:rsidR="00E014A9" w14:paraId="4B0EC155" w14:textId="77777777">
        <w:trPr>
          <w:trHeight w:val="292"/>
        </w:trPr>
        <w:tc>
          <w:tcPr>
            <w:tcW w:w="9547" w:type="dxa"/>
            <w:gridSpan w:val="3"/>
          </w:tcPr>
          <w:p w14:paraId="6FFCA9E6" w14:textId="77777777" w:rsidR="00E014A9" w:rsidRDefault="00000000">
            <w:pPr>
              <w:pStyle w:val="TableParagraph"/>
              <w:spacing w:line="273" w:lineRule="exact"/>
              <w:ind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List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014A9" w14:paraId="2D00DB12" w14:textId="77777777">
        <w:trPr>
          <w:trHeight w:val="570"/>
        </w:trPr>
        <w:tc>
          <w:tcPr>
            <w:tcW w:w="686" w:type="dxa"/>
          </w:tcPr>
          <w:p w14:paraId="101BBF8F" w14:textId="77777777" w:rsidR="00E014A9" w:rsidRDefault="0000000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61" w:type="dxa"/>
            <w:gridSpan w:val="2"/>
          </w:tcPr>
          <w:p w14:paraId="13909716" w14:textId="77777777" w:rsidR="00E014A9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</w:tr>
      <w:tr w:rsidR="00E014A9" w14:paraId="2D29C191" w14:textId="77777777">
        <w:trPr>
          <w:trHeight w:val="575"/>
        </w:trPr>
        <w:tc>
          <w:tcPr>
            <w:tcW w:w="686" w:type="dxa"/>
          </w:tcPr>
          <w:p w14:paraId="14E0FE3C" w14:textId="77777777" w:rsidR="00E014A9" w:rsidRDefault="0000000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61" w:type="dxa"/>
            <w:gridSpan w:val="2"/>
          </w:tcPr>
          <w:p w14:paraId="1685FC39" w14:textId="77777777" w:rsidR="00E014A9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B67DF33" w14:textId="77777777">
        <w:trPr>
          <w:trHeight w:val="561"/>
        </w:trPr>
        <w:tc>
          <w:tcPr>
            <w:tcW w:w="686" w:type="dxa"/>
          </w:tcPr>
          <w:p w14:paraId="35F3AD9F" w14:textId="77777777" w:rsidR="00E014A9" w:rsidRDefault="00000000">
            <w:pPr>
              <w:pStyle w:val="TableParagraph"/>
              <w:spacing w:before="19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61" w:type="dxa"/>
            <w:gridSpan w:val="2"/>
          </w:tcPr>
          <w:p w14:paraId="60586D59" w14:textId="77777777" w:rsidR="00E014A9" w:rsidRDefault="0000000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</w:tr>
      <w:tr w:rsidR="00E014A9" w14:paraId="3D46A513" w14:textId="77777777">
        <w:trPr>
          <w:trHeight w:val="570"/>
        </w:trPr>
        <w:tc>
          <w:tcPr>
            <w:tcW w:w="686" w:type="dxa"/>
          </w:tcPr>
          <w:p w14:paraId="1AEA88A3" w14:textId="77777777" w:rsidR="00E014A9" w:rsidRDefault="0000000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61" w:type="dxa"/>
            <w:gridSpan w:val="2"/>
          </w:tcPr>
          <w:p w14:paraId="32889847" w14:textId="77777777" w:rsidR="00E014A9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1A1AF4" w14:textId="77777777">
        <w:trPr>
          <w:trHeight w:val="570"/>
        </w:trPr>
        <w:tc>
          <w:tcPr>
            <w:tcW w:w="686" w:type="dxa"/>
          </w:tcPr>
          <w:p w14:paraId="5A37961A" w14:textId="77777777" w:rsidR="00E014A9" w:rsidRDefault="0000000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61" w:type="dxa"/>
            <w:gridSpan w:val="2"/>
          </w:tcPr>
          <w:p w14:paraId="2186593C" w14:textId="77777777" w:rsidR="00E014A9" w:rsidRDefault="0000000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8E82EE" w14:textId="77777777">
        <w:trPr>
          <w:trHeight w:val="573"/>
        </w:trPr>
        <w:tc>
          <w:tcPr>
            <w:tcW w:w="686" w:type="dxa"/>
          </w:tcPr>
          <w:p w14:paraId="1688D969" w14:textId="77777777" w:rsidR="00E014A9" w:rsidRDefault="00000000">
            <w:pPr>
              <w:pStyle w:val="TableParagraph"/>
              <w:spacing w:before="20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61" w:type="dxa"/>
            <w:gridSpan w:val="2"/>
          </w:tcPr>
          <w:p w14:paraId="1B0951A9" w14:textId="77777777" w:rsidR="00E014A9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33AFB6" w14:textId="77777777">
        <w:trPr>
          <w:trHeight w:val="561"/>
        </w:trPr>
        <w:tc>
          <w:tcPr>
            <w:tcW w:w="686" w:type="dxa"/>
          </w:tcPr>
          <w:p w14:paraId="2941C9B1" w14:textId="77777777" w:rsidR="00E014A9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61" w:type="dxa"/>
            <w:gridSpan w:val="2"/>
          </w:tcPr>
          <w:p w14:paraId="5BE34DFC" w14:textId="77777777" w:rsidR="00E014A9" w:rsidRDefault="00000000">
            <w:pPr>
              <w:pStyle w:val="TableParagraph"/>
              <w:spacing w:before="135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9076825" w14:textId="77777777">
        <w:trPr>
          <w:trHeight w:val="570"/>
        </w:trPr>
        <w:tc>
          <w:tcPr>
            <w:tcW w:w="686" w:type="dxa"/>
          </w:tcPr>
          <w:p w14:paraId="6BE8B9EC" w14:textId="77777777" w:rsidR="00E014A9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61" w:type="dxa"/>
            <w:gridSpan w:val="2"/>
          </w:tcPr>
          <w:p w14:paraId="5A3186A6" w14:textId="77777777" w:rsidR="00E014A9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2E2C66" w14:textId="77777777">
        <w:trPr>
          <w:trHeight w:val="570"/>
        </w:trPr>
        <w:tc>
          <w:tcPr>
            <w:tcW w:w="686" w:type="dxa"/>
          </w:tcPr>
          <w:p w14:paraId="6C33251C" w14:textId="77777777" w:rsidR="00E014A9" w:rsidRDefault="0000000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61" w:type="dxa"/>
            <w:gridSpan w:val="2"/>
          </w:tcPr>
          <w:p w14:paraId="0123A2EE" w14:textId="77777777" w:rsidR="00E014A9" w:rsidRDefault="0000000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</w:tr>
      <w:tr w:rsidR="00E014A9" w14:paraId="5E676046" w14:textId="77777777">
        <w:trPr>
          <w:trHeight w:val="575"/>
        </w:trPr>
        <w:tc>
          <w:tcPr>
            <w:tcW w:w="686" w:type="dxa"/>
          </w:tcPr>
          <w:p w14:paraId="396A17C7" w14:textId="77777777" w:rsidR="00E014A9" w:rsidRDefault="00000000">
            <w:pPr>
              <w:pStyle w:val="TableParagraph"/>
              <w:spacing w:before="203"/>
              <w:ind w:left="14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861" w:type="dxa"/>
            <w:gridSpan w:val="2"/>
          </w:tcPr>
          <w:p w14:paraId="361F009D" w14:textId="77777777" w:rsidR="00E014A9" w:rsidRDefault="0000000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</w:tr>
      <w:tr w:rsidR="00E014A9" w14:paraId="7C71AD9F" w14:textId="77777777">
        <w:trPr>
          <w:trHeight w:val="566"/>
        </w:trPr>
        <w:tc>
          <w:tcPr>
            <w:tcW w:w="9547" w:type="dxa"/>
            <w:gridSpan w:val="3"/>
          </w:tcPr>
          <w:p w14:paraId="3EE54415" w14:textId="77777777" w:rsidR="00E014A9" w:rsidRDefault="00000000">
            <w:pPr>
              <w:pStyle w:val="TableParagraph"/>
              <w:spacing w:before="243"/>
              <w:ind w:left="1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014A9" w14:paraId="23430D21" w14:textId="77777777">
        <w:trPr>
          <w:trHeight w:val="811"/>
        </w:trPr>
        <w:tc>
          <w:tcPr>
            <w:tcW w:w="2445" w:type="dxa"/>
            <w:gridSpan w:val="2"/>
          </w:tcPr>
          <w:p w14:paraId="301E9E5B" w14:textId="77777777" w:rsidR="00E014A9" w:rsidRDefault="00000000">
            <w:pPr>
              <w:pStyle w:val="TableParagraph"/>
              <w:spacing w:before="119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02" w:type="dxa"/>
          </w:tcPr>
          <w:p w14:paraId="21ADCA9F" w14:textId="77777777" w:rsidR="00E014A9" w:rsidRDefault="00000000">
            <w:pPr>
              <w:pStyle w:val="TableParagraph"/>
              <w:spacing w:before="119"/>
              <w:ind w:left="14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i3, CPU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1.20GHz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1.19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GHz,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014A9" w14:paraId="11C482EB" w14:textId="77777777">
        <w:trPr>
          <w:trHeight w:val="565"/>
        </w:trPr>
        <w:tc>
          <w:tcPr>
            <w:tcW w:w="2445" w:type="dxa"/>
            <w:gridSpan w:val="2"/>
          </w:tcPr>
          <w:p w14:paraId="5E5B7CE2" w14:textId="77777777" w:rsidR="00E014A9" w:rsidRDefault="00000000">
            <w:pPr>
              <w:pStyle w:val="TableParagraph"/>
              <w:spacing w:before="195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02" w:type="dxa"/>
          </w:tcPr>
          <w:p w14:paraId="76D2D865" w14:textId="77777777" w:rsidR="00E014A9" w:rsidRDefault="00000000">
            <w:pPr>
              <w:pStyle w:val="TableParagraph"/>
              <w:spacing w:before="195"/>
              <w:ind w:left="135"/>
              <w:rPr>
                <w:sz w:val="24"/>
              </w:rPr>
            </w:pPr>
            <w:r>
              <w:rPr>
                <w:spacing w:val="-10"/>
                <w:sz w:val="24"/>
              </w:rPr>
              <w:t>R</w:t>
            </w:r>
          </w:p>
        </w:tc>
      </w:tr>
      <w:tr w:rsidR="00E014A9" w14:paraId="7DA85313" w14:textId="77777777">
        <w:trPr>
          <w:trHeight w:val="568"/>
        </w:trPr>
        <w:tc>
          <w:tcPr>
            <w:tcW w:w="2445" w:type="dxa"/>
            <w:gridSpan w:val="2"/>
          </w:tcPr>
          <w:p w14:paraId="3ADF3E53" w14:textId="77777777" w:rsidR="00E014A9" w:rsidRDefault="00000000">
            <w:pPr>
              <w:pStyle w:val="TableParagraph"/>
              <w:spacing w:before="200"/>
              <w:ind w:left="41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7102" w:type="dxa"/>
          </w:tcPr>
          <w:p w14:paraId="2166BE89" w14:textId="77777777" w:rsidR="00E014A9" w:rsidRDefault="00000000">
            <w:pPr>
              <w:pStyle w:val="TableParagraph"/>
              <w:spacing w:before="200"/>
              <w:ind w:left="149"/>
              <w:rPr>
                <w:sz w:val="24"/>
              </w:rPr>
            </w:pPr>
            <w:r>
              <w:rPr>
                <w:spacing w:val="-2"/>
                <w:sz w:val="24"/>
              </w:rPr>
              <w:t>Windows</w:t>
            </w:r>
          </w:p>
        </w:tc>
      </w:tr>
    </w:tbl>
    <w:p w14:paraId="3D8800C8" w14:textId="77777777" w:rsidR="00E014A9" w:rsidRDefault="00000000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30080" behindDoc="1" locked="0" layoutInCell="1" allowOverlap="1" wp14:anchorId="17122B3D" wp14:editId="2F118DA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5DD2F" id="Graphic 14" o:spid="_x0000_s1026" style="position:absolute;margin-left:24.45pt;margin-top:24.45pt;width:563.75pt;height:743.7pt;z-index:-25168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592BC52" w14:textId="77777777" w:rsidR="00E014A9" w:rsidRDefault="00E014A9">
      <w:pPr>
        <w:rPr>
          <w:sz w:val="2"/>
          <w:szCs w:val="2"/>
        </w:rPr>
        <w:sectPr w:rsidR="00E014A9">
          <w:footerReference w:type="default" r:id="rId11"/>
          <w:pgSz w:w="12240" w:h="15840"/>
          <w:pgMar w:top="1320" w:right="360" w:bottom="820" w:left="360" w:header="0" w:footer="635" w:gutter="0"/>
          <w:cols w:space="720"/>
        </w:sectPr>
      </w:pPr>
    </w:p>
    <w:p w14:paraId="094F4A18" w14:textId="77777777" w:rsidR="00E014A9" w:rsidRDefault="00000000">
      <w:pPr>
        <w:pStyle w:val="Heading3"/>
        <w:spacing w:before="77"/>
        <w:ind w:left="953" w:right="58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31104" behindDoc="1" locked="0" layoutInCell="1" allowOverlap="1" wp14:anchorId="4F73952F" wp14:editId="202F064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5C19B" id="Graphic 16" o:spid="_x0000_s1026" style="position:absolute;margin-left:24.45pt;margin-top:24.45pt;width:563.75pt;height:743.7pt;z-index:-25168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AD23431-STATISTICAL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 xml:space="preserve">LAB </w:t>
      </w:r>
      <w:r>
        <w:rPr>
          <w:spacing w:val="-4"/>
        </w:rPr>
        <w:t>PLAN</w:t>
      </w:r>
    </w:p>
    <w:p w14:paraId="41DA25F4" w14:textId="77777777" w:rsidR="00E014A9" w:rsidRDefault="00E014A9">
      <w:pPr>
        <w:pStyle w:val="BodyText"/>
        <w:spacing w:before="49"/>
        <w:rPr>
          <w:b/>
          <w:sz w:val="20"/>
        </w:rPr>
      </w:pPr>
    </w:p>
    <w:tbl>
      <w:tblPr>
        <w:tblW w:w="0" w:type="auto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7"/>
        <w:gridCol w:w="5672"/>
        <w:gridCol w:w="2016"/>
      </w:tblGrid>
      <w:tr w:rsidR="00E014A9" w14:paraId="54B99A23" w14:textId="77777777">
        <w:trPr>
          <w:trHeight w:val="1022"/>
        </w:trPr>
        <w:tc>
          <w:tcPr>
            <w:tcW w:w="1567" w:type="dxa"/>
          </w:tcPr>
          <w:p w14:paraId="68EED40F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2D4A3C29" w14:textId="77777777" w:rsidR="00E014A9" w:rsidRDefault="00000000">
            <w:pPr>
              <w:pStyle w:val="TableParagraph"/>
              <w:spacing w:before="1"/>
              <w:ind w:left="31" w:righ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72" w:type="dxa"/>
          </w:tcPr>
          <w:p w14:paraId="13F2BC47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622D98ED" w14:textId="77777777" w:rsidR="00E014A9" w:rsidRDefault="00000000">
            <w:pPr>
              <w:pStyle w:val="TableParagraph"/>
              <w:spacing w:before="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016" w:type="dxa"/>
          </w:tcPr>
          <w:p w14:paraId="0A50B197" w14:textId="77777777" w:rsidR="00E014A9" w:rsidRDefault="00000000">
            <w:pPr>
              <w:pStyle w:val="TableParagraph"/>
              <w:spacing w:before="229"/>
              <w:ind w:left="25" w:righ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Hours</w:t>
            </w:r>
          </w:p>
        </w:tc>
      </w:tr>
      <w:tr w:rsidR="00E014A9" w14:paraId="4C9C548A" w14:textId="77777777">
        <w:trPr>
          <w:trHeight w:val="729"/>
        </w:trPr>
        <w:tc>
          <w:tcPr>
            <w:tcW w:w="1567" w:type="dxa"/>
          </w:tcPr>
          <w:p w14:paraId="6F5B17F7" w14:textId="77777777" w:rsidR="00E014A9" w:rsidRDefault="00000000">
            <w:pPr>
              <w:pStyle w:val="TableParagraph"/>
              <w:spacing w:before="21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672" w:type="dxa"/>
          </w:tcPr>
          <w:p w14:paraId="14B3441D" w14:textId="77777777" w:rsidR="00E014A9" w:rsidRDefault="00000000">
            <w:pPr>
              <w:pStyle w:val="TableParagraph"/>
              <w:spacing w:before="21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  <w:tc>
          <w:tcPr>
            <w:tcW w:w="2016" w:type="dxa"/>
          </w:tcPr>
          <w:p w14:paraId="3C48B6DF" w14:textId="77777777" w:rsidR="00E014A9" w:rsidRDefault="00000000"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5E060932" w14:textId="77777777">
        <w:trPr>
          <w:trHeight w:val="585"/>
        </w:trPr>
        <w:tc>
          <w:tcPr>
            <w:tcW w:w="1567" w:type="dxa"/>
          </w:tcPr>
          <w:p w14:paraId="24640F92" w14:textId="77777777" w:rsidR="00E014A9" w:rsidRDefault="00000000">
            <w:pPr>
              <w:pStyle w:val="TableParagraph"/>
              <w:spacing w:before="14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72" w:type="dxa"/>
          </w:tcPr>
          <w:p w14:paraId="2DB61AEC" w14:textId="77777777" w:rsidR="00E014A9" w:rsidRDefault="00000000">
            <w:pPr>
              <w:pStyle w:val="TableParagraph"/>
              <w:spacing w:before="143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E33A321" w14:textId="77777777" w:rsidR="00E014A9" w:rsidRDefault="00000000">
            <w:pPr>
              <w:pStyle w:val="TableParagraph"/>
              <w:spacing w:before="143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26476C38" w14:textId="77777777">
        <w:trPr>
          <w:trHeight w:val="448"/>
        </w:trPr>
        <w:tc>
          <w:tcPr>
            <w:tcW w:w="1567" w:type="dxa"/>
          </w:tcPr>
          <w:p w14:paraId="289BA5B2" w14:textId="77777777" w:rsidR="00E014A9" w:rsidRDefault="0000000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72" w:type="dxa"/>
          </w:tcPr>
          <w:p w14:paraId="76307208" w14:textId="77777777" w:rsidR="00E014A9" w:rsidRDefault="0000000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2016" w:type="dxa"/>
          </w:tcPr>
          <w:p w14:paraId="3B938AFA" w14:textId="77777777" w:rsidR="00E014A9" w:rsidRDefault="0000000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67629016" w14:textId="77777777">
        <w:trPr>
          <w:trHeight w:val="465"/>
        </w:trPr>
        <w:tc>
          <w:tcPr>
            <w:tcW w:w="1567" w:type="dxa"/>
          </w:tcPr>
          <w:p w14:paraId="1D0F5A31" w14:textId="77777777" w:rsidR="00E014A9" w:rsidRDefault="00000000">
            <w:pPr>
              <w:pStyle w:val="TableParagraph"/>
              <w:spacing w:before="8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72" w:type="dxa"/>
          </w:tcPr>
          <w:p w14:paraId="7103C5F7" w14:textId="77777777" w:rsidR="00E014A9" w:rsidRDefault="00000000">
            <w:pPr>
              <w:pStyle w:val="TableParagraph"/>
              <w:spacing w:before="88"/>
              <w:ind w:left="232"/>
              <w:rPr>
                <w:sz w:val="24"/>
              </w:rPr>
            </w:pPr>
            <w:r>
              <w:rPr>
                <w:sz w:val="24"/>
              </w:rPr>
              <w:t>Implement decision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8CE8F77" w14:textId="77777777" w:rsidR="00E014A9" w:rsidRDefault="00000000">
            <w:pPr>
              <w:pStyle w:val="TableParagraph"/>
              <w:spacing w:before="8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7B85F4D5" w14:textId="77777777">
        <w:trPr>
          <w:trHeight w:val="450"/>
        </w:trPr>
        <w:tc>
          <w:tcPr>
            <w:tcW w:w="1567" w:type="dxa"/>
          </w:tcPr>
          <w:p w14:paraId="4B3E7D40" w14:textId="77777777" w:rsidR="00E014A9" w:rsidRDefault="00000000">
            <w:pPr>
              <w:pStyle w:val="TableParagraph"/>
              <w:spacing w:before="7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72" w:type="dxa"/>
          </w:tcPr>
          <w:p w14:paraId="3757D140" w14:textId="77777777" w:rsidR="00E014A9" w:rsidRDefault="0000000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F03454A" w14:textId="77777777" w:rsidR="00E014A9" w:rsidRDefault="0000000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3789460C" w14:textId="77777777">
        <w:trPr>
          <w:trHeight w:val="465"/>
        </w:trPr>
        <w:tc>
          <w:tcPr>
            <w:tcW w:w="1567" w:type="dxa"/>
          </w:tcPr>
          <w:p w14:paraId="5D0E7E1F" w14:textId="77777777" w:rsidR="00E014A9" w:rsidRDefault="00000000">
            <w:pPr>
              <w:pStyle w:val="TableParagraph"/>
              <w:spacing w:before="87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72" w:type="dxa"/>
          </w:tcPr>
          <w:p w14:paraId="10095716" w14:textId="77777777" w:rsidR="00E014A9" w:rsidRDefault="00000000">
            <w:pPr>
              <w:pStyle w:val="TableParagraph"/>
              <w:spacing w:before="87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515EA914" w14:textId="77777777" w:rsidR="00E014A9" w:rsidRDefault="00000000">
            <w:pPr>
              <w:pStyle w:val="TableParagraph"/>
              <w:spacing w:before="87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6D60CDB" w14:textId="77777777">
        <w:trPr>
          <w:trHeight w:val="465"/>
        </w:trPr>
        <w:tc>
          <w:tcPr>
            <w:tcW w:w="1567" w:type="dxa"/>
          </w:tcPr>
          <w:p w14:paraId="285115C6" w14:textId="77777777" w:rsidR="00E014A9" w:rsidRDefault="0000000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72" w:type="dxa"/>
          </w:tcPr>
          <w:p w14:paraId="49BD177C" w14:textId="77777777" w:rsidR="00E014A9" w:rsidRDefault="0000000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763ABF9E" w14:textId="77777777" w:rsidR="00E014A9" w:rsidRDefault="0000000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1DE8122E" w14:textId="77777777">
        <w:trPr>
          <w:trHeight w:val="450"/>
        </w:trPr>
        <w:tc>
          <w:tcPr>
            <w:tcW w:w="1567" w:type="dxa"/>
          </w:tcPr>
          <w:p w14:paraId="1CB7FC29" w14:textId="77777777" w:rsidR="00E014A9" w:rsidRDefault="0000000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72" w:type="dxa"/>
          </w:tcPr>
          <w:p w14:paraId="59517920" w14:textId="77777777" w:rsidR="00E014A9" w:rsidRDefault="0000000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25A09E5D" w14:textId="77777777" w:rsidR="00E014A9" w:rsidRDefault="0000000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0D21F050" w14:textId="77777777">
        <w:trPr>
          <w:trHeight w:val="462"/>
        </w:trPr>
        <w:tc>
          <w:tcPr>
            <w:tcW w:w="1567" w:type="dxa"/>
          </w:tcPr>
          <w:p w14:paraId="6B0E319F" w14:textId="77777777" w:rsidR="00E014A9" w:rsidRDefault="0000000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72" w:type="dxa"/>
          </w:tcPr>
          <w:p w14:paraId="1A928279" w14:textId="77777777" w:rsidR="00E014A9" w:rsidRDefault="0000000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2016" w:type="dxa"/>
          </w:tcPr>
          <w:p w14:paraId="01A40A0B" w14:textId="77777777" w:rsidR="00E014A9" w:rsidRDefault="0000000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C79FFC9" w14:textId="77777777">
        <w:trPr>
          <w:trHeight w:val="450"/>
        </w:trPr>
        <w:tc>
          <w:tcPr>
            <w:tcW w:w="1567" w:type="dxa"/>
          </w:tcPr>
          <w:p w14:paraId="6A0CD5E6" w14:textId="77777777" w:rsidR="00E014A9" w:rsidRDefault="00000000">
            <w:pPr>
              <w:pStyle w:val="TableParagraph"/>
              <w:spacing w:before="78"/>
              <w:ind w:left="31" w:right="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72" w:type="dxa"/>
          </w:tcPr>
          <w:p w14:paraId="0976BDAD" w14:textId="77777777" w:rsidR="00E014A9" w:rsidRDefault="0000000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  <w:tc>
          <w:tcPr>
            <w:tcW w:w="2016" w:type="dxa"/>
          </w:tcPr>
          <w:p w14:paraId="2B573ADD" w14:textId="77777777" w:rsidR="00E014A9" w:rsidRDefault="0000000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7F569124" w14:textId="77777777" w:rsidR="00E014A9" w:rsidRDefault="00E014A9">
      <w:pPr>
        <w:pStyle w:val="TableParagraph"/>
        <w:jc w:val="center"/>
        <w:rPr>
          <w:sz w:val="24"/>
        </w:rPr>
        <w:sectPr w:rsidR="00E014A9">
          <w:footerReference w:type="default" r:id="rId12"/>
          <w:pgSz w:w="12240" w:h="15840"/>
          <w:pgMar w:top="1360" w:right="360" w:bottom="980" w:left="360" w:header="0" w:footer="784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7568"/>
      </w:tblGrid>
      <w:tr w:rsidR="00E014A9" w14:paraId="32AD2D6F" w14:textId="77777777">
        <w:trPr>
          <w:trHeight w:val="501"/>
        </w:trPr>
        <w:tc>
          <w:tcPr>
            <w:tcW w:w="1999" w:type="dxa"/>
          </w:tcPr>
          <w:p w14:paraId="370B0B17" w14:textId="77777777" w:rsidR="00E014A9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a)</w:t>
            </w:r>
          </w:p>
        </w:tc>
        <w:tc>
          <w:tcPr>
            <w:tcW w:w="7568" w:type="dxa"/>
            <w:vMerge w:val="restart"/>
          </w:tcPr>
          <w:p w14:paraId="3DB53252" w14:textId="77777777" w:rsidR="00E014A9" w:rsidRDefault="00000000">
            <w:pPr>
              <w:pStyle w:val="TableParagraph"/>
              <w:spacing w:line="317" w:lineRule="exact"/>
              <w:ind w:left="8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Install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Environment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6B5839C5" w14:textId="77777777" w:rsidR="00E014A9" w:rsidRDefault="00000000">
            <w:pPr>
              <w:pStyle w:val="TableParagraph"/>
              <w:spacing w:before="185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8"/>
                <w:sz w:val="28"/>
              </w:rPr>
              <w:t xml:space="preserve"> </w:t>
            </w:r>
            <w:proofErr w:type="spellStart"/>
            <w:proofErr w:type="gramStart"/>
            <w:r>
              <w:rPr>
                <w:b/>
                <w:sz w:val="28"/>
              </w:rPr>
              <w:t>install.package</w:t>
            </w:r>
            <w:proofErr w:type="spellEnd"/>
            <w:proofErr w:type="gramEnd"/>
            <w:r>
              <w:rPr>
                <w:b/>
                <w:sz w:val="28"/>
              </w:rPr>
              <w:t>()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command</w:t>
            </w:r>
          </w:p>
        </w:tc>
      </w:tr>
      <w:tr w:rsidR="00E014A9" w14:paraId="790EEF3E" w14:textId="77777777">
        <w:trPr>
          <w:trHeight w:val="556"/>
        </w:trPr>
        <w:tc>
          <w:tcPr>
            <w:tcW w:w="1999" w:type="dxa"/>
          </w:tcPr>
          <w:p w14:paraId="38B4C055" w14:textId="77777777" w:rsidR="00E014A9" w:rsidRDefault="00000000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68" w:type="dxa"/>
            <w:vMerge/>
            <w:tcBorders>
              <w:top w:val="nil"/>
            </w:tcBorders>
          </w:tcPr>
          <w:p w14:paraId="094361E3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4CFD1D0D" w14:textId="77777777" w:rsidR="00E014A9" w:rsidRDefault="00000000">
      <w:pPr>
        <w:pStyle w:val="BodyText"/>
        <w:spacing w:before="231"/>
      </w:pPr>
      <w:r>
        <w:rPr>
          <w:noProof/>
        </w:rPr>
        <mc:AlternateContent>
          <mc:Choice Requires="wps">
            <w:drawing>
              <wp:anchor distT="0" distB="0" distL="0" distR="0" simplePos="0" relativeHeight="251632128" behindDoc="1" locked="0" layoutInCell="1" allowOverlap="1" wp14:anchorId="47111308" wp14:editId="7514050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6CD1" id="Graphic 19" o:spid="_x0000_s1026" style="position:absolute;margin-left:27.35pt;margin-top:30.35pt;width:557.15pt;height:727.6pt;z-index:-25168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25505B8F" w14:textId="77777777" w:rsidR="00E014A9" w:rsidRDefault="00000000">
      <w:pPr>
        <w:pStyle w:val="Heading3"/>
      </w:pPr>
      <w:r>
        <w:rPr>
          <w:spacing w:val="-4"/>
        </w:rPr>
        <w:t>AIM:</w:t>
      </w:r>
    </w:p>
    <w:p w14:paraId="16D53CA4" w14:textId="77777777" w:rsidR="00E014A9" w:rsidRDefault="00000000">
      <w:pPr>
        <w:pStyle w:val="BodyText"/>
        <w:spacing w:before="180"/>
        <w:ind w:left="1248"/>
      </w:pPr>
      <w:r>
        <w:t>To</w:t>
      </w:r>
      <w:r>
        <w:rPr>
          <w:spacing w:val="-1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 install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rPr>
          <w:spacing w:val="-2"/>
        </w:rPr>
        <w:t>using</w:t>
      </w:r>
    </w:p>
    <w:p w14:paraId="0D842231" w14:textId="77777777" w:rsidR="00E014A9" w:rsidRDefault="00000000">
      <w:pPr>
        <w:pStyle w:val="BodyText"/>
        <w:spacing w:before="22"/>
        <w:ind w:left="287"/>
      </w:pPr>
      <w:proofErr w:type="spellStart"/>
      <w:proofErr w:type="gramStart"/>
      <w:r>
        <w:t>install.packages</w:t>
      </w:r>
      <w:proofErr w:type="spellEnd"/>
      <w:proofErr w:type="gramEnd"/>
      <w:r>
        <w:t>()</w:t>
      </w:r>
      <w:r>
        <w:rPr>
          <w:spacing w:val="-9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5"/>
        </w:rPr>
        <w:t>R.</w:t>
      </w:r>
    </w:p>
    <w:p w14:paraId="212077A3" w14:textId="77777777" w:rsidR="00E014A9" w:rsidRDefault="00E014A9">
      <w:pPr>
        <w:pStyle w:val="BodyText"/>
      </w:pPr>
    </w:p>
    <w:p w14:paraId="759A66C7" w14:textId="77777777" w:rsidR="00E014A9" w:rsidRDefault="00E014A9">
      <w:pPr>
        <w:pStyle w:val="BodyText"/>
        <w:spacing w:before="17"/>
      </w:pPr>
    </w:p>
    <w:p w14:paraId="3F65D3D5" w14:textId="77777777" w:rsidR="00E014A9" w:rsidRDefault="00000000">
      <w:pPr>
        <w:pStyle w:val="Heading3"/>
      </w:pPr>
      <w:r>
        <w:rPr>
          <w:spacing w:val="-2"/>
        </w:rPr>
        <w:t>PROCEDURE:</w:t>
      </w:r>
    </w:p>
    <w:p w14:paraId="407C6FD1" w14:textId="77777777" w:rsidR="00E014A9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00DA6BD0" w14:textId="77777777" w:rsidR="00E014A9" w:rsidRDefault="00000000">
      <w:pPr>
        <w:pStyle w:val="ListParagraph"/>
        <w:numPr>
          <w:ilvl w:val="0"/>
          <w:numId w:val="1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[CRAN</w:t>
      </w:r>
      <w:r>
        <w:rPr>
          <w:spacing w:val="-7"/>
          <w:sz w:val="24"/>
        </w:rPr>
        <w:t xml:space="preserve"> </w:t>
      </w:r>
      <w:r>
        <w:rPr>
          <w:sz w:val="24"/>
        </w:rPr>
        <w:t>website] (https://cran.r-</w:t>
      </w:r>
      <w:r>
        <w:rPr>
          <w:spacing w:val="-2"/>
          <w:sz w:val="24"/>
        </w:rPr>
        <w:t>project.org/).</w:t>
      </w:r>
    </w:p>
    <w:p w14:paraId="5666B798" w14:textId="77777777" w:rsidR="00E014A9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before="185"/>
        <w:ind w:left="1353" w:hanging="345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(Windows,</w:t>
      </w:r>
      <w:r>
        <w:rPr>
          <w:spacing w:val="-1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Linux).</w:t>
      </w:r>
    </w:p>
    <w:p w14:paraId="3D9E226E" w14:textId="77777777" w:rsidR="00E014A9" w:rsidRDefault="00000000">
      <w:pPr>
        <w:pStyle w:val="ListParagraph"/>
        <w:numPr>
          <w:ilvl w:val="0"/>
          <w:numId w:val="1"/>
        </w:numPr>
        <w:tabs>
          <w:tab w:val="left" w:pos="1419"/>
        </w:tabs>
        <w:spacing w:before="180"/>
        <w:ind w:left="1419" w:hanging="411"/>
        <w:rPr>
          <w:sz w:val="24"/>
        </w:rPr>
      </w:pPr>
      <w:r>
        <w:rPr>
          <w:sz w:val="24"/>
        </w:rPr>
        <w:t>Follow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</w:rPr>
        <w:t>R.</w:t>
      </w:r>
    </w:p>
    <w:p w14:paraId="769B9D97" w14:textId="77777777" w:rsidR="00E014A9" w:rsidRDefault="0000000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 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Studio</w:t>
      </w:r>
    </w:p>
    <w:p w14:paraId="4AF99C92" w14:textId="77777777" w:rsidR="00E014A9" w:rsidRDefault="00000000">
      <w:pPr>
        <w:pStyle w:val="ListParagraph"/>
        <w:numPr>
          <w:ilvl w:val="0"/>
          <w:numId w:val="2"/>
        </w:numPr>
        <w:tabs>
          <w:tab w:val="left" w:pos="1286"/>
        </w:tabs>
        <w:spacing w:before="189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[RStudio</w:t>
      </w:r>
      <w:r>
        <w:rPr>
          <w:spacing w:val="-4"/>
          <w:sz w:val="24"/>
        </w:rPr>
        <w:t xml:space="preserve"> </w:t>
      </w:r>
      <w:r>
        <w:rPr>
          <w:sz w:val="24"/>
        </w:rPr>
        <w:t>website]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(https://rstudio.com/products/rstudio/download/).</w:t>
      </w:r>
    </w:p>
    <w:p w14:paraId="64F86A79" w14:textId="77777777" w:rsidR="00E014A9" w:rsidRDefault="00000000">
      <w:pPr>
        <w:pStyle w:val="ListParagraph"/>
        <w:numPr>
          <w:ilvl w:val="0"/>
          <w:numId w:val="2"/>
        </w:numPr>
        <w:tabs>
          <w:tab w:val="left" w:pos="1353"/>
        </w:tabs>
        <w:spacing w:before="180"/>
        <w:ind w:left="1353" w:hanging="345"/>
        <w:rPr>
          <w:sz w:val="24"/>
        </w:rPr>
      </w:pP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29199134" w14:textId="77777777" w:rsidR="00E014A9" w:rsidRDefault="00000000">
      <w:pPr>
        <w:spacing w:before="188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packages</w:t>
      </w:r>
    </w:p>
    <w:p w14:paraId="54E44B49" w14:textId="77777777" w:rsidR="00E014A9" w:rsidRDefault="00000000">
      <w:pPr>
        <w:pStyle w:val="ListParagraph"/>
        <w:numPr>
          <w:ilvl w:val="0"/>
          <w:numId w:val="3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RStudio: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RStudio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55290FBA" w14:textId="77777777" w:rsidR="00E014A9" w:rsidRDefault="00000000">
      <w:pPr>
        <w:pStyle w:val="ListParagraph"/>
        <w:numPr>
          <w:ilvl w:val="0"/>
          <w:numId w:val="3"/>
        </w:numPr>
        <w:tabs>
          <w:tab w:val="left" w:pos="1352"/>
        </w:tabs>
        <w:spacing w:before="180" w:line="393" w:lineRule="auto"/>
        <w:ind w:left="287" w:right="1253" w:firstLine="720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Packages: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`</w:t>
      </w:r>
      <w:proofErr w:type="spellStart"/>
      <w:proofErr w:type="gramStart"/>
      <w:r>
        <w:rPr>
          <w:sz w:val="24"/>
        </w:rPr>
        <w:t>install.packages</w:t>
      </w:r>
      <w:proofErr w:type="spellEnd"/>
      <w:r>
        <w:rPr>
          <w:sz w:val="24"/>
        </w:rPr>
        <w:t>()`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packages.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are some essential packages you might want to install:</w:t>
      </w:r>
    </w:p>
    <w:p w14:paraId="234D351A" w14:textId="77777777" w:rsidR="00E014A9" w:rsidRDefault="00E014A9">
      <w:pPr>
        <w:pStyle w:val="BodyText"/>
        <w:spacing w:before="119"/>
      </w:pPr>
    </w:p>
    <w:p w14:paraId="63FAFAD0" w14:textId="77777777" w:rsidR="00E014A9" w:rsidRDefault="00000000">
      <w:pPr>
        <w:pStyle w:val="Heading3"/>
        <w:spacing w:before="1"/>
      </w:pPr>
      <w:r>
        <w:rPr>
          <w:spacing w:val="-2"/>
        </w:rPr>
        <w:t>SYNTAX:</w:t>
      </w:r>
    </w:p>
    <w:p w14:paraId="2E74EBA2" w14:textId="77777777" w:rsidR="00E014A9" w:rsidRDefault="00000000">
      <w:pPr>
        <w:pStyle w:val="BodyText"/>
        <w:spacing w:before="175" w:line="259" w:lineRule="auto"/>
        <w:ind w:left="287" w:right="605" w:firstLine="960"/>
      </w:pPr>
      <w:proofErr w:type="spellStart"/>
      <w:proofErr w:type="gramStart"/>
      <w:r>
        <w:t>install.packages</w:t>
      </w:r>
      <w:proofErr w:type="spellEnd"/>
      <w:proofErr w:type="gramEnd"/>
      <w:r>
        <w:t>(</w:t>
      </w:r>
      <w:proofErr w:type="gramStart"/>
      <w:r>
        <w:t>c(</w:t>
      </w:r>
      <w:proofErr w:type="gramEnd"/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proofErr w:type="gramStart"/>
      <w:r>
        <w:t>data.table</w:t>
      </w:r>
      <w:proofErr w:type="spellEnd"/>
      <w:proofErr w:type="gramEnd"/>
      <w:r>
        <w:t>",</w:t>
      </w:r>
      <w:r>
        <w:rPr>
          <w:spacing w:val="-15"/>
        </w:rPr>
        <w:t xml:space="preserve"> </w:t>
      </w:r>
      <w:r>
        <w:t>"ggplot2",</w:t>
      </w:r>
      <w:r>
        <w:rPr>
          <w:spacing w:val="-15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tibble</w:t>
      </w:r>
      <w:proofErr w:type="spellEnd"/>
      <w:r>
        <w:t>", "</w:t>
      </w:r>
      <w:proofErr w:type="spellStart"/>
      <w:r>
        <w:t>stringr</w:t>
      </w:r>
      <w:proofErr w:type="spellEnd"/>
      <w:r>
        <w:t>", "</w:t>
      </w:r>
      <w:proofErr w:type="spellStart"/>
      <w:r>
        <w:t>lubridate</w:t>
      </w:r>
      <w:proofErr w:type="spellEnd"/>
      <w:r>
        <w:t>", 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"))</w:t>
      </w:r>
    </w:p>
    <w:p w14:paraId="5680792C" w14:textId="77777777" w:rsidR="00E014A9" w:rsidRDefault="00E014A9">
      <w:pPr>
        <w:pStyle w:val="BodyText"/>
        <w:spacing w:before="275"/>
      </w:pPr>
    </w:p>
    <w:p w14:paraId="19B5663A" w14:textId="77777777" w:rsidR="00E014A9" w:rsidRDefault="00000000">
      <w:pPr>
        <w:pStyle w:val="Heading4"/>
        <w:spacing w:before="1"/>
        <w:ind w:left="287"/>
      </w:pPr>
      <w:r>
        <w:t>EXAMPLE</w:t>
      </w:r>
      <w:r>
        <w:rPr>
          <w:spacing w:val="-2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packages:</w:t>
      </w:r>
    </w:p>
    <w:p w14:paraId="5F1F7F5B" w14:textId="77777777" w:rsidR="00E014A9" w:rsidRDefault="00000000">
      <w:pPr>
        <w:spacing w:before="185"/>
        <w:ind w:left="287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RStudio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packages.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example:</w:t>
      </w:r>
    </w:p>
    <w:p w14:paraId="5665C06A" w14:textId="77777777" w:rsidR="00E014A9" w:rsidRDefault="00000000">
      <w:pPr>
        <w:pStyle w:val="ListParagraph"/>
        <w:numPr>
          <w:ilvl w:val="0"/>
          <w:numId w:val="4"/>
        </w:numPr>
        <w:tabs>
          <w:tab w:val="left" w:pos="527"/>
        </w:tabs>
        <w:spacing w:before="163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Script: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`File`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`New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File`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Script`.</w:t>
      </w:r>
    </w:p>
    <w:p w14:paraId="1893941A" w14:textId="77777777" w:rsidR="00E014A9" w:rsidRDefault="00000000">
      <w:pPr>
        <w:pStyle w:val="ListParagraph"/>
        <w:numPr>
          <w:ilvl w:val="0"/>
          <w:numId w:val="4"/>
        </w:numPr>
        <w:tabs>
          <w:tab w:val="left" w:pos="527"/>
        </w:tabs>
        <w:spacing w:before="149" w:line="376" w:lineRule="auto"/>
        <w:ind w:left="287" w:right="8418" w:firstLine="0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packages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install </w:t>
      </w:r>
      <w:r>
        <w:rPr>
          <w:sz w:val="24"/>
        </w:rPr>
        <w:t xml:space="preserve">packages &lt;- </w:t>
      </w:r>
      <w:proofErr w:type="gramStart"/>
      <w:r>
        <w:rPr>
          <w:sz w:val="24"/>
        </w:rPr>
        <w:t>c(</w:t>
      </w:r>
      <w:proofErr w:type="gramEnd"/>
    </w:p>
    <w:p w14:paraId="70A56B01" w14:textId="77777777" w:rsidR="00E014A9" w:rsidRDefault="00000000">
      <w:pPr>
        <w:pStyle w:val="BodyText"/>
        <w:spacing w:before="4" w:line="237" w:lineRule="auto"/>
        <w:ind w:left="287" w:firstLine="120"/>
      </w:pPr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0"/>
        </w:rPr>
        <w:t xml:space="preserve"> </w:t>
      </w:r>
      <w:r>
        <w:t>"</w:t>
      </w:r>
      <w:proofErr w:type="spellStart"/>
      <w:proofErr w:type="gramStart"/>
      <w:r>
        <w:t>data.table</w:t>
      </w:r>
      <w:proofErr w:type="spellEnd"/>
      <w:proofErr w:type="gramEnd"/>
      <w:r>
        <w:t>",</w:t>
      </w:r>
      <w:r>
        <w:rPr>
          <w:spacing w:val="-11"/>
        </w:rPr>
        <w:t xml:space="preserve"> </w:t>
      </w:r>
      <w:r>
        <w:t>"ggplot2",</w:t>
      </w:r>
      <w:r>
        <w:rPr>
          <w:spacing w:val="-11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2"/>
        </w:rPr>
        <w:t xml:space="preserve"> </w:t>
      </w:r>
      <w:r>
        <w:t>"</w:t>
      </w:r>
      <w:proofErr w:type="spellStart"/>
      <w:r>
        <w:t>tibble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stringr</w:t>
      </w:r>
      <w:proofErr w:type="spellEnd"/>
      <w:r>
        <w:t>",</w:t>
      </w:r>
      <w:r>
        <w:rPr>
          <w:spacing w:val="24"/>
        </w:rPr>
        <w:t xml:space="preserve"> </w:t>
      </w:r>
      <w:r>
        <w:t>"</w:t>
      </w:r>
      <w:proofErr w:type="spellStart"/>
      <w:r>
        <w:t>lubridate</w:t>
      </w:r>
      <w:proofErr w:type="spellEnd"/>
      <w:r>
        <w:t>",</w:t>
      </w:r>
      <w:r>
        <w:rPr>
          <w:spacing w:val="-11"/>
        </w:rPr>
        <w:t xml:space="preserve"> </w:t>
      </w:r>
      <w:r>
        <w:t>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</w:t>
      </w:r>
    </w:p>
    <w:p w14:paraId="15070319" w14:textId="77777777" w:rsidR="00E014A9" w:rsidRDefault="00E014A9">
      <w:pPr>
        <w:pStyle w:val="BodyText"/>
        <w:spacing w:line="237" w:lineRule="auto"/>
        <w:sectPr w:rsidR="00E014A9">
          <w:footerReference w:type="default" r:id="rId13"/>
          <w:pgSz w:w="12240" w:h="15840"/>
          <w:pgMar w:top="1100" w:right="360" w:bottom="440" w:left="360" w:header="0" w:footer="256" w:gutter="0"/>
          <w:cols w:space="720"/>
        </w:sectPr>
      </w:pPr>
    </w:p>
    <w:p w14:paraId="490E81C4" w14:textId="77777777" w:rsidR="00E014A9" w:rsidRDefault="00000000">
      <w:pPr>
        <w:pStyle w:val="BodyText"/>
        <w:spacing w:before="60" w:line="376" w:lineRule="auto"/>
        <w:ind w:left="287" w:right="700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3152" behindDoc="1" locked="0" layoutInCell="1" allowOverlap="1" wp14:anchorId="1C12BA30" wp14:editId="157D7DA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2745104"/>
                            <a:ext cx="5846445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D625CC" id="Group 20" o:spid="_x0000_s1026" style="position:absolute;margin-left:27.35pt;margin-top:30.35pt;width:557.15pt;height:727.6pt;z-index:-25168332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evv+PuX/eroa56+/wCPuX/eoAgooooA8z8Rf8hi+/66UUeIv+Qxff8AXSiv&#10;qaH8NHiT+I8w/Zy/5Nx+GX/YH/8Aaste/wDws+9qH/Aa8A/Zy/5Nx+GX/YH/APaste//AAs+9qH/&#10;AAGvNl/uxtH/AHk9DwCOlGKB0pa8g9UYY81mppNoly14ltAlw33pljXe3/Aq0Qc0tBSlKOw4UtFF&#10;B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z19/x9y/71dDXPX3/AB9y/wC9QBBRRRQB5n4i/wCQxff9dKKPEX/IYvv+ulFfU0P4aPEn8R5h&#10;+zl/ybj8Mv8AsD/+1Za9/wDhZ97UP+A14B+zl/ybj8Mv+wP/AO1Za9/+Fn3tQ/4DXnS/3Y2j/vJ6&#10;GOlLSDpS1456omKW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6+/4+5f8Aeroa56+/4+5f96gCCiiigDzPxF/yGL7/AK6UUeIv&#10;+Qxff9dKK+pofw0eJP4jzD9nL/k3H4Zf9gf/ANqy17/8LPvah/wGvAP2cv8Ak3H4Zf8AYH/9qy17&#10;/wDCz72of8Brzpf7sbR/3k9DHSlpB0pa8c9U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nr7/AI+5f96uhrnr7/j7l/3qAIKK&#10;KKAPM/EX/IYvv+ulFHiL/kMX3/XSivqaH8NHiT+I8w/Zy/5Nx+GX/YH/APaste//AAs+9qH/AAGv&#10;AP2cv+Tcfhl/2B//AGrLXv8A8LPvah/wGvOl/uxtH/eT0MdKWkHSlrxz1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evv+Pu&#10;X/eroa56+/4+5f8AeoAgooooA8z8Rf8AIYvv+ulFHiL/AJDF9/10or6mh/DR4k/iPMP2cv8Ak3H4&#10;Zf8AYH/9qy17/wDCz72of8BrwD9nL/k3H4Zf9gf/ANqy17/8LPvah/wGvOl/uxtH/eT0MdKWkHSl&#10;rxz1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">
                <v:shape id="Graphic 21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2" o:spid="_x0000_s1028" type="#_x0000_t75" style="position:absolute;left:4413;top:27451;width:58464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t xml:space="preserve"># Install the packages </w:t>
      </w:r>
      <w:proofErr w:type="spellStart"/>
      <w:proofErr w:type="gramStart"/>
      <w:r>
        <w:rPr>
          <w:spacing w:val="-6"/>
        </w:rPr>
        <w:t>install.packages</w:t>
      </w:r>
      <w:proofErr w:type="spellEnd"/>
      <w:proofErr w:type="gramEnd"/>
      <w:r>
        <w:rPr>
          <w:spacing w:val="-6"/>
        </w:rPr>
        <w:t>(packages)</w:t>
      </w:r>
    </w:p>
    <w:p w14:paraId="4C951212" w14:textId="77777777" w:rsidR="00E014A9" w:rsidRDefault="00000000">
      <w:pPr>
        <w:pStyle w:val="ListParagraph"/>
        <w:numPr>
          <w:ilvl w:val="0"/>
          <w:numId w:val="4"/>
        </w:numPr>
        <w:tabs>
          <w:tab w:val="left" w:pos="527"/>
        </w:tabs>
        <w:ind w:left="527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Script: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`Source`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press `</w:t>
      </w:r>
      <w:proofErr w:type="spellStart"/>
      <w:r>
        <w:rPr>
          <w:sz w:val="24"/>
        </w:rPr>
        <w:t>Ctrl+Shift+S</w:t>
      </w:r>
      <w:proofErr w:type="spellEnd"/>
      <w:r>
        <w:rPr>
          <w:sz w:val="24"/>
        </w:rPr>
        <w:t>`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packages.</w:t>
      </w:r>
    </w:p>
    <w:p w14:paraId="0DE31C87" w14:textId="77777777" w:rsidR="00E014A9" w:rsidRDefault="00000000">
      <w:pPr>
        <w:pStyle w:val="ListParagraph"/>
        <w:numPr>
          <w:ilvl w:val="0"/>
          <w:numId w:val="4"/>
        </w:numPr>
        <w:tabs>
          <w:tab w:val="left" w:pos="527"/>
        </w:tabs>
        <w:spacing w:before="161"/>
        <w:ind w:left="527"/>
        <w:rPr>
          <w:sz w:val="24"/>
        </w:rPr>
      </w:pP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Installation</w:t>
      </w:r>
    </w:p>
    <w:p w14:paraId="5CCA0E4E" w14:textId="77777777" w:rsidR="00E014A9" w:rsidRDefault="00000000">
      <w:pPr>
        <w:pStyle w:val="BodyText"/>
        <w:spacing w:before="167" w:line="235" w:lineRule="auto"/>
        <w:ind w:left="287" w:right="605"/>
      </w:pPr>
      <w:r>
        <w:t>To</w:t>
      </w:r>
      <w:r>
        <w:rPr>
          <w:spacing w:val="-10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correctly,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</w:t>
      </w:r>
      <w:proofErr w:type="gramStart"/>
      <w:r>
        <w:t>library(</w:t>
      </w:r>
      <w:proofErr w:type="gramEnd"/>
      <w:r>
        <w:t>)`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example:</w:t>
      </w:r>
    </w:p>
    <w:p w14:paraId="4E93A711" w14:textId="77777777" w:rsidR="00E014A9" w:rsidRDefault="00000000">
      <w:pPr>
        <w:pStyle w:val="BodyText"/>
        <w:spacing w:before="165"/>
        <w:ind w:left="287"/>
      </w:pPr>
      <w:r>
        <w:rPr>
          <w:spacing w:val="-2"/>
        </w:rPr>
        <w:t>library(</w:t>
      </w:r>
      <w:proofErr w:type="spellStart"/>
      <w:r>
        <w:rPr>
          <w:spacing w:val="-2"/>
        </w:rPr>
        <w:t>tidyverse</w:t>
      </w:r>
      <w:proofErr w:type="spellEnd"/>
      <w:r>
        <w:rPr>
          <w:spacing w:val="-2"/>
        </w:rPr>
        <w:t>)</w:t>
      </w:r>
    </w:p>
    <w:p w14:paraId="117D2420" w14:textId="77777777" w:rsidR="00E014A9" w:rsidRDefault="00E014A9">
      <w:pPr>
        <w:pStyle w:val="BodyText"/>
        <w:spacing w:before="254"/>
      </w:pPr>
    </w:p>
    <w:p w14:paraId="08DF9727" w14:textId="77777777" w:rsidR="00E014A9" w:rsidRDefault="00000000">
      <w:pPr>
        <w:ind w:left="287"/>
        <w:rPr>
          <w:b/>
        </w:rPr>
      </w:pPr>
      <w:r>
        <w:rPr>
          <w:b/>
          <w:spacing w:val="-2"/>
        </w:rPr>
        <w:t>OUTPUT:</w:t>
      </w:r>
    </w:p>
    <w:p w14:paraId="04B65723" w14:textId="77777777" w:rsidR="00E014A9" w:rsidRDefault="00E014A9">
      <w:pPr>
        <w:pStyle w:val="BodyText"/>
        <w:spacing w:before="8"/>
        <w:rPr>
          <w:b/>
          <w:sz w:val="22"/>
        </w:rPr>
      </w:pPr>
    </w:p>
    <w:p w14:paraId="62399462" w14:textId="77777777" w:rsidR="00E014A9" w:rsidRDefault="00000000">
      <w:pPr>
        <w:ind w:left="585"/>
        <w:rPr>
          <w:b/>
        </w:rPr>
      </w:pPr>
      <w:r>
        <w:rPr>
          <w:b/>
        </w:rPr>
        <w:t>R</w:t>
      </w:r>
      <w:r>
        <w:rPr>
          <w:b/>
          <w:spacing w:val="-12"/>
        </w:rPr>
        <w:t xml:space="preserve"> </w:t>
      </w:r>
      <w:r>
        <w:rPr>
          <w:b/>
        </w:rPr>
        <w:t>STUDIO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CONSOLE</w:t>
      </w:r>
    </w:p>
    <w:p w14:paraId="55FE560E" w14:textId="77777777" w:rsidR="00E014A9" w:rsidRDefault="00E014A9">
      <w:pPr>
        <w:rPr>
          <w:b/>
        </w:rPr>
        <w:sectPr w:rsidR="00E014A9" w:rsidSect="003323E2">
          <w:pgSz w:w="12240" w:h="15840"/>
          <w:pgMar w:top="580" w:right="360" w:bottom="440" w:left="360" w:header="624" w:footer="256" w:gutter="0"/>
          <w:cols w:space="720"/>
          <w:docGrid w:linePitch="299"/>
        </w:sectPr>
      </w:pPr>
    </w:p>
    <w:p w14:paraId="19384ADA" w14:textId="77777777" w:rsidR="00E014A9" w:rsidRDefault="00000000">
      <w:pPr>
        <w:spacing w:before="64"/>
        <w:ind w:left="614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251634176" behindDoc="1" locked="0" layoutInCell="1" allowOverlap="1" wp14:anchorId="0A4A750B" wp14:editId="6578E6C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351790"/>
                            <a:ext cx="5850255" cy="3291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144D40" id="Group 23" o:spid="_x0000_s1026" style="position:absolute;margin-left:27.35pt;margin-top:30.35pt;width:557.15pt;height:727.6pt;z-index:-25168230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o+xT/wDPzF/36/8Asq0aKAM77FP/AM/MX/fr/wCyo+xT/wDPzF/36/8Asq0aKAM77FP/&#10;AM/MX/fr/wCyo+xT/wDPzF/36/8Asq0aKAM77FP/AM/MX/fr/wCyo+xT/wDPzF/36/8Asq0aKAM7&#10;7FP/AM/MX/fr/wCyo+xT/wDPzF/36/8Asq0aKAM77FP/AM/MX/fr/wCyo+xT/wDPzF/36/8Asq0a&#10;KA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">
                <v:shape id="Graphic 2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5" o:spid="_x0000_s1028" type="#_x0000_t75" style="position:absolute;left:4413;top:3517;width:58502;height:3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">
                  <v:imagedata r:id="rId17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STUDIO</w:t>
      </w:r>
    </w:p>
    <w:p w14:paraId="1F9C5906" w14:textId="77777777" w:rsidR="00E014A9" w:rsidRDefault="00E014A9">
      <w:pPr>
        <w:pStyle w:val="BodyText"/>
        <w:rPr>
          <w:b/>
          <w:sz w:val="22"/>
        </w:rPr>
      </w:pPr>
    </w:p>
    <w:p w14:paraId="4C100E20" w14:textId="77777777" w:rsidR="00E014A9" w:rsidRDefault="00E014A9">
      <w:pPr>
        <w:pStyle w:val="BodyText"/>
        <w:rPr>
          <w:b/>
          <w:sz w:val="22"/>
        </w:rPr>
      </w:pPr>
    </w:p>
    <w:p w14:paraId="1EFABE63" w14:textId="77777777" w:rsidR="00E014A9" w:rsidRDefault="00E014A9">
      <w:pPr>
        <w:pStyle w:val="BodyText"/>
        <w:rPr>
          <w:b/>
          <w:sz w:val="22"/>
        </w:rPr>
      </w:pPr>
    </w:p>
    <w:p w14:paraId="1466B0DD" w14:textId="77777777" w:rsidR="00E014A9" w:rsidRDefault="00E014A9">
      <w:pPr>
        <w:pStyle w:val="BodyText"/>
        <w:rPr>
          <w:b/>
          <w:sz w:val="22"/>
        </w:rPr>
      </w:pPr>
    </w:p>
    <w:p w14:paraId="429BBA0B" w14:textId="77777777" w:rsidR="00E014A9" w:rsidRDefault="00E014A9">
      <w:pPr>
        <w:pStyle w:val="BodyText"/>
        <w:rPr>
          <w:b/>
          <w:sz w:val="22"/>
        </w:rPr>
      </w:pPr>
    </w:p>
    <w:p w14:paraId="6B3D14D4" w14:textId="77777777" w:rsidR="00E014A9" w:rsidRDefault="00E014A9">
      <w:pPr>
        <w:pStyle w:val="BodyText"/>
        <w:rPr>
          <w:b/>
          <w:sz w:val="22"/>
        </w:rPr>
      </w:pPr>
    </w:p>
    <w:p w14:paraId="21550B3E" w14:textId="77777777" w:rsidR="00E014A9" w:rsidRDefault="00E014A9">
      <w:pPr>
        <w:pStyle w:val="BodyText"/>
        <w:rPr>
          <w:b/>
          <w:sz w:val="22"/>
        </w:rPr>
      </w:pPr>
    </w:p>
    <w:p w14:paraId="569D17AC" w14:textId="77777777" w:rsidR="00E014A9" w:rsidRDefault="00E014A9">
      <w:pPr>
        <w:pStyle w:val="BodyText"/>
        <w:rPr>
          <w:b/>
          <w:sz w:val="22"/>
        </w:rPr>
      </w:pPr>
    </w:p>
    <w:p w14:paraId="63A20CA1" w14:textId="77777777" w:rsidR="00E014A9" w:rsidRDefault="00E014A9">
      <w:pPr>
        <w:pStyle w:val="BodyText"/>
        <w:rPr>
          <w:b/>
          <w:sz w:val="22"/>
        </w:rPr>
      </w:pPr>
    </w:p>
    <w:p w14:paraId="5ACB72F3" w14:textId="77777777" w:rsidR="00E014A9" w:rsidRDefault="00E014A9">
      <w:pPr>
        <w:pStyle w:val="BodyText"/>
        <w:rPr>
          <w:b/>
          <w:sz w:val="22"/>
        </w:rPr>
      </w:pPr>
    </w:p>
    <w:p w14:paraId="4A05B4C9" w14:textId="77777777" w:rsidR="00E014A9" w:rsidRDefault="00E014A9">
      <w:pPr>
        <w:pStyle w:val="BodyText"/>
        <w:rPr>
          <w:b/>
          <w:sz w:val="22"/>
        </w:rPr>
      </w:pPr>
    </w:p>
    <w:p w14:paraId="57F55B0F" w14:textId="77777777" w:rsidR="00E014A9" w:rsidRDefault="00E014A9">
      <w:pPr>
        <w:pStyle w:val="BodyText"/>
        <w:rPr>
          <w:b/>
          <w:sz w:val="22"/>
        </w:rPr>
      </w:pPr>
    </w:p>
    <w:p w14:paraId="7AB338B2" w14:textId="77777777" w:rsidR="00E014A9" w:rsidRDefault="00E014A9">
      <w:pPr>
        <w:pStyle w:val="BodyText"/>
        <w:rPr>
          <w:b/>
          <w:sz w:val="22"/>
        </w:rPr>
      </w:pPr>
    </w:p>
    <w:p w14:paraId="4892F43B" w14:textId="77777777" w:rsidR="00E014A9" w:rsidRDefault="00E014A9">
      <w:pPr>
        <w:pStyle w:val="BodyText"/>
        <w:rPr>
          <w:b/>
          <w:sz w:val="22"/>
        </w:rPr>
      </w:pPr>
    </w:p>
    <w:p w14:paraId="48B0671B" w14:textId="77777777" w:rsidR="00E014A9" w:rsidRDefault="00E014A9">
      <w:pPr>
        <w:pStyle w:val="BodyText"/>
        <w:rPr>
          <w:b/>
          <w:sz w:val="22"/>
        </w:rPr>
      </w:pPr>
    </w:p>
    <w:p w14:paraId="32705153" w14:textId="77777777" w:rsidR="00E014A9" w:rsidRDefault="00E014A9">
      <w:pPr>
        <w:pStyle w:val="BodyText"/>
        <w:rPr>
          <w:b/>
          <w:sz w:val="22"/>
        </w:rPr>
      </w:pPr>
    </w:p>
    <w:p w14:paraId="19ECA0D1" w14:textId="77777777" w:rsidR="00E014A9" w:rsidRDefault="00E014A9">
      <w:pPr>
        <w:pStyle w:val="BodyText"/>
        <w:rPr>
          <w:b/>
          <w:sz w:val="22"/>
        </w:rPr>
      </w:pPr>
    </w:p>
    <w:p w14:paraId="25E2263A" w14:textId="77777777" w:rsidR="00E014A9" w:rsidRDefault="00E014A9">
      <w:pPr>
        <w:pStyle w:val="BodyText"/>
        <w:rPr>
          <w:b/>
          <w:sz w:val="22"/>
        </w:rPr>
      </w:pPr>
    </w:p>
    <w:p w14:paraId="6FE150AA" w14:textId="77777777" w:rsidR="00E014A9" w:rsidRDefault="00E014A9">
      <w:pPr>
        <w:pStyle w:val="BodyText"/>
        <w:rPr>
          <w:b/>
          <w:sz w:val="22"/>
        </w:rPr>
      </w:pPr>
    </w:p>
    <w:p w14:paraId="31E0828B" w14:textId="77777777" w:rsidR="00E014A9" w:rsidRDefault="00E014A9">
      <w:pPr>
        <w:pStyle w:val="BodyText"/>
        <w:rPr>
          <w:b/>
          <w:sz w:val="22"/>
        </w:rPr>
      </w:pPr>
    </w:p>
    <w:p w14:paraId="0CFCE0D9" w14:textId="77777777" w:rsidR="00E014A9" w:rsidRDefault="00E014A9">
      <w:pPr>
        <w:pStyle w:val="BodyText"/>
        <w:rPr>
          <w:b/>
          <w:sz w:val="22"/>
        </w:rPr>
      </w:pPr>
    </w:p>
    <w:p w14:paraId="5C4A89D8" w14:textId="77777777" w:rsidR="00E014A9" w:rsidRDefault="00E014A9">
      <w:pPr>
        <w:pStyle w:val="BodyText"/>
        <w:rPr>
          <w:b/>
          <w:sz w:val="22"/>
        </w:rPr>
      </w:pPr>
    </w:p>
    <w:p w14:paraId="32971955" w14:textId="77777777" w:rsidR="00E014A9" w:rsidRDefault="00E014A9">
      <w:pPr>
        <w:pStyle w:val="BodyText"/>
        <w:rPr>
          <w:b/>
          <w:sz w:val="22"/>
        </w:rPr>
      </w:pPr>
    </w:p>
    <w:p w14:paraId="69B3A100" w14:textId="77777777" w:rsidR="00E014A9" w:rsidRDefault="00E014A9">
      <w:pPr>
        <w:pStyle w:val="BodyText"/>
        <w:rPr>
          <w:b/>
          <w:sz w:val="22"/>
        </w:rPr>
      </w:pPr>
    </w:p>
    <w:p w14:paraId="2B347603" w14:textId="77777777" w:rsidR="00E014A9" w:rsidRDefault="00E014A9">
      <w:pPr>
        <w:pStyle w:val="BodyText"/>
        <w:rPr>
          <w:b/>
          <w:sz w:val="22"/>
        </w:rPr>
      </w:pPr>
    </w:p>
    <w:p w14:paraId="16A011FB" w14:textId="77777777" w:rsidR="00E014A9" w:rsidRDefault="00E014A9">
      <w:pPr>
        <w:pStyle w:val="BodyText"/>
        <w:rPr>
          <w:b/>
          <w:sz w:val="22"/>
        </w:rPr>
      </w:pPr>
    </w:p>
    <w:p w14:paraId="15DE8934" w14:textId="77777777" w:rsidR="00E014A9" w:rsidRDefault="00E014A9">
      <w:pPr>
        <w:pStyle w:val="BodyText"/>
        <w:rPr>
          <w:b/>
          <w:sz w:val="22"/>
        </w:rPr>
      </w:pPr>
    </w:p>
    <w:p w14:paraId="15423A27" w14:textId="77777777" w:rsidR="00E014A9" w:rsidRDefault="00E014A9">
      <w:pPr>
        <w:pStyle w:val="BodyText"/>
        <w:rPr>
          <w:b/>
          <w:sz w:val="22"/>
        </w:rPr>
      </w:pPr>
    </w:p>
    <w:p w14:paraId="28BDAEBB" w14:textId="77777777" w:rsidR="00E014A9" w:rsidRDefault="00E014A9">
      <w:pPr>
        <w:pStyle w:val="BodyText"/>
        <w:rPr>
          <w:b/>
          <w:sz w:val="22"/>
        </w:rPr>
      </w:pPr>
    </w:p>
    <w:p w14:paraId="0FE4F721" w14:textId="77777777" w:rsidR="00E014A9" w:rsidRDefault="00E014A9">
      <w:pPr>
        <w:pStyle w:val="BodyText"/>
        <w:rPr>
          <w:b/>
          <w:sz w:val="22"/>
        </w:rPr>
      </w:pPr>
    </w:p>
    <w:p w14:paraId="5DE9737F" w14:textId="77777777" w:rsidR="00E014A9" w:rsidRDefault="00E014A9">
      <w:pPr>
        <w:pStyle w:val="BodyText"/>
        <w:rPr>
          <w:b/>
          <w:sz w:val="22"/>
        </w:rPr>
      </w:pPr>
    </w:p>
    <w:p w14:paraId="6000A60D" w14:textId="77777777" w:rsidR="00E014A9" w:rsidRDefault="00E014A9">
      <w:pPr>
        <w:pStyle w:val="BodyText"/>
        <w:rPr>
          <w:b/>
          <w:sz w:val="22"/>
        </w:rPr>
      </w:pPr>
    </w:p>
    <w:p w14:paraId="13EF358A" w14:textId="77777777" w:rsidR="00E014A9" w:rsidRDefault="00E014A9">
      <w:pPr>
        <w:pStyle w:val="BodyText"/>
        <w:rPr>
          <w:b/>
          <w:sz w:val="22"/>
        </w:rPr>
      </w:pPr>
    </w:p>
    <w:p w14:paraId="5AE5A96D" w14:textId="77777777" w:rsidR="00E014A9" w:rsidRDefault="00E014A9">
      <w:pPr>
        <w:pStyle w:val="BodyText"/>
        <w:rPr>
          <w:b/>
          <w:sz w:val="22"/>
        </w:rPr>
      </w:pPr>
    </w:p>
    <w:p w14:paraId="37A1A093" w14:textId="77777777" w:rsidR="00E014A9" w:rsidRDefault="00E014A9">
      <w:pPr>
        <w:pStyle w:val="BodyText"/>
        <w:rPr>
          <w:b/>
          <w:sz w:val="22"/>
        </w:rPr>
      </w:pPr>
    </w:p>
    <w:p w14:paraId="4E9A0968" w14:textId="77777777" w:rsidR="00E014A9" w:rsidRDefault="00E014A9">
      <w:pPr>
        <w:pStyle w:val="BodyText"/>
        <w:rPr>
          <w:b/>
          <w:sz w:val="22"/>
        </w:rPr>
      </w:pPr>
    </w:p>
    <w:p w14:paraId="0667CB1A" w14:textId="77777777" w:rsidR="00E014A9" w:rsidRDefault="00E014A9">
      <w:pPr>
        <w:pStyle w:val="BodyText"/>
        <w:rPr>
          <w:b/>
          <w:sz w:val="22"/>
        </w:rPr>
      </w:pPr>
    </w:p>
    <w:p w14:paraId="56E762A2" w14:textId="77777777" w:rsidR="00E014A9" w:rsidRDefault="00E014A9">
      <w:pPr>
        <w:pStyle w:val="BodyText"/>
        <w:rPr>
          <w:b/>
          <w:sz w:val="22"/>
        </w:rPr>
      </w:pPr>
    </w:p>
    <w:p w14:paraId="05BFD7EB" w14:textId="77777777" w:rsidR="00E014A9" w:rsidRDefault="00E014A9">
      <w:pPr>
        <w:pStyle w:val="BodyText"/>
        <w:rPr>
          <w:b/>
          <w:sz w:val="22"/>
        </w:rPr>
      </w:pPr>
    </w:p>
    <w:p w14:paraId="2BCAF789" w14:textId="77777777" w:rsidR="00E014A9" w:rsidRDefault="00E014A9">
      <w:pPr>
        <w:pStyle w:val="BodyText"/>
        <w:rPr>
          <w:b/>
          <w:sz w:val="22"/>
        </w:rPr>
      </w:pPr>
    </w:p>
    <w:p w14:paraId="24872035" w14:textId="77777777" w:rsidR="00E014A9" w:rsidRDefault="00E014A9">
      <w:pPr>
        <w:pStyle w:val="BodyText"/>
        <w:rPr>
          <w:b/>
          <w:sz w:val="22"/>
        </w:rPr>
      </w:pPr>
    </w:p>
    <w:p w14:paraId="6EEB5822" w14:textId="77777777" w:rsidR="00E014A9" w:rsidRDefault="00E014A9">
      <w:pPr>
        <w:pStyle w:val="BodyText"/>
        <w:rPr>
          <w:b/>
          <w:sz w:val="22"/>
        </w:rPr>
      </w:pPr>
    </w:p>
    <w:p w14:paraId="55A10A1C" w14:textId="77777777" w:rsidR="00E014A9" w:rsidRDefault="00E014A9">
      <w:pPr>
        <w:pStyle w:val="BodyText"/>
        <w:rPr>
          <w:b/>
          <w:sz w:val="22"/>
        </w:rPr>
      </w:pPr>
    </w:p>
    <w:p w14:paraId="1E0DB475" w14:textId="77777777" w:rsidR="00E014A9" w:rsidRDefault="00E014A9">
      <w:pPr>
        <w:pStyle w:val="BodyText"/>
        <w:rPr>
          <w:b/>
          <w:sz w:val="22"/>
        </w:rPr>
      </w:pPr>
    </w:p>
    <w:p w14:paraId="0ED0AFA5" w14:textId="77777777" w:rsidR="00E014A9" w:rsidRDefault="00E014A9">
      <w:pPr>
        <w:pStyle w:val="BodyText"/>
        <w:rPr>
          <w:b/>
          <w:sz w:val="22"/>
        </w:rPr>
      </w:pPr>
    </w:p>
    <w:p w14:paraId="76EEF6D3" w14:textId="77777777" w:rsidR="00E014A9" w:rsidRDefault="00E014A9">
      <w:pPr>
        <w:pStyle w:val="BodyText"/>
        <w:rPr>
          <w:b/>
          <w:sz w:val="22"/>
        </w:rPr>
      </w:pPr>
    </w:p>
    <w:p w14:paraId="487FEB19" w14:textId="77777777" w:rsidR="00E014A9" w:rsidRDefault="00E014A9">
      <w:pPr>
        <w:pStyle w:val="BodyText"/>
        <w:rPr>
          <w:b/>
          <w:sz w:val="22"/>
        </w:rPr>
      </w:pPr>
    </w:p>
    <w:p w14:paraId="6E6AEE07" w14:textId="77777777" w:rsidR="00E014A9" w:rsidRDefault="00E014A9">
      <w:pPr>
        <w:pStyle w:val="BodyText"/>
        <w:rPr>
          <w:b/>
          <w:sz w:val="22"/>
        </w:rPr>
      </w:pPr>
    </w:p>
    <w:p w14:paraId="173A7B7B" w14:textId="77777777" w:rsidR="00E014A9" w:rsidRDefault="00E014A9">
      <w:pPr>
        <w:pStyle w:val="BodyText"/>
        <w:spacing w:before="57"/>
        <w:rPr>
          <w:b/>
          <w:sz w:val="22"/>
        </w:rPr>
      </w:pPr>
    </w:p>
    <w:p w14:paraId="399FD7C1" w14:textId="77777777" w:rsidR="00E014A9" w:rsidRDefault="00000000">
      <w:pPr>
        <w:pStyle w:val="Heading3"/>
      </w:pPr>
      <w:r>
        <w:rPr>
          <w:spacing w:val="-2"/>
        </w:rPr>
        <w:t>RESULT:</w:t>
      </w:r>
    </w:p>
    <w:p w14:paraId="4424D830" w14:textId="77777777" w:rsidR="00E014A9" w:rsidRDefault="00000000">
      <w:pPr>
        <w:pStyle w:val="BodyText"/>
        <w:spacing w:before="175" w:line="259" w:lineRule="auto"/>
        <w:ind w:left="287" w:firstLine="778"/>
      </w:pP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 xml:space="preserve">using </w:t>
      </w:r>
      <w:proofErr w:type="spellStart"/>
      <w:proofErr w:type="gramStart"/>
      <w:r>
        <w:t>install.packages</w:t>
      </w:r>
      <w:proofErr w:type="spellEnd"/>
      <w:proofErr w:type="gramEnd"/>
      <w:r>
        <w:t>() command.</w:t>
      </w:r>
    </w:p>
    <w:p w14:paraId="54867171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1"/>
        <w:gridCol w:w="7478"/>
      </w:tblGrid>
      <w:tr w:rsidR="00E014A9" w14:paraId="4BCED2D7" w14:textId="77777777">
        <w:trPr>
          <w:trHeight w:val="508"/>
        </w:trPr>
        <w:tc>
          <w:tcPr>
            <w:tcW w:w="2091" w:type="dxa"/>
          </w:tcPr>
          <w:p w14:paraId="44BAEB3F" w14:textId="77777777" w:rsidR="00E014A9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b)</w:t>
            </w:r>
          </w:p>
        </w:tc>
        <w:tc>
          <w:tcPr>
            <w:tcW w:w="7478" w:type="dxa"/>
            <w:vMerge w:val="restart"/>
          </w:tcPr>
          <w:p w14:paraId="51DF98A4" w14:textId="77777777" w:rsidR="00E014A9" w:rsidRDefault="00000000">
            <w:pPr>
              <w:pStyle w:val="TableParagraph"/>
              <w:spacing w:line="317" w:lineRule="exact"/>
              <w:ind w:left="1795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</w:p>
          <w:p w14:paraId="09EFB3BB" w14:textId="77777777" w:rsidR="00E014A9" w:rsidRDefault="00000000">
            <w:pPr>
              <w:pStyle w:val="TableParagraph"/>
              <w:spacing w:before="186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(Datatypes,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Operators)</w:t>
            </w:r>
          </w:p>
        </w:tc>
      </w:tr>
      <w:tr w:rsidR="00E014A9" w14:paraId="05691789" w14:textId="77777777">
        <w:trPr>
          <w:trHeight w:val="546"/>
        </w:trPr>
        <w:tc>
          <w:tcPr>
            <w:tcW w:w="2091" w:type="dxa"/>
          </w:tcPr>
          <w:p w14:paraId="587B6E00" w14:textId="77777777" w:rsidR="00E014A9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  <w:vMerge/>
            <w:tcBorders>
              <w:top w:val="nil"/>
            </w:tcBorders>
          </w:tcPr>
          <w:p w14:paraId="1237E56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2BB89832" w14:textId="77777777" w:rsidR="00E014A9" w:rsidRDefault="00000000">
      <w:pPr>
        <w:pStyle w:val="BodyText"/>
        <w:spacing w:before="206"/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1" locked="0" layoutInCell="1" allowOverlap="1" wp14:anchorId="6A39906B" wp14:editId="3D6640F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8108D" id="Graphic 26" o:spid="_x0000_s1026" style="position:absolute;margin-left:27.35pt;margin-top:30.35pt;width:557.15pt;height:727.6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63B37D32" w14:textId="77777777" w:rsidR="00E014A9" w:rsidRDefault="00000000">
      <w:pPr>
        <w:pStyle w:val="Heading3"/>
      </w:pPr>
      <w:r>
        <w:rPr>
          <w:spacing w:val="-4"/>
        </w:rPr>
        <w:t>AIM:</w:t>
      </w:r>
    </w:p>
    <w:p w14:paraId="77D6C87E" w14:textId="77777777" w:rsidR="00E014A9" w:rsidRDefault="00000000">
      <w:pPr>
        <w:pStyle w:val="BodyText"/>
        <w:spacing w:before="176"/>
        <w:ind w:left="88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proofErr w:type="gramStart"/>
      <w:r>
        <w:t>datatypes</w:t>
      </w:r>
      <w:proofErr w:type="gramEnd"/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operators.</w:t>
      </w:r>
    </w:p>
    <w:p w14:paraId="05D6881B" w14:textId="77777777" w:rsidR="00E014A9" w:rsidRDefault="00E014A9">
      <w:pPr>
        <w:pStyle w:val="BodyText"/>
      </w:pPr>
    </w:p>
    <w:p w14:paraId="123030E1" w14:textId="77777777" w:rsidR="00E014A9" w:rsidRDefault="00E014A9">
      <w:pPr>
        <w:pStyle w:val="BodyText"/>
        <w:spacing w:before="93"/>
      </w:pPr>
    </w:p>
    <w:p w14:paraId="5DCFDCA3" w14:textId="77777777" w:rsidR="00E014A9" w:rsidRDefault="00000000">
      <w:pPr>
        <w:pStyle w:val="Heading3"/>
      </w:pPr>
      <w:r>
        <w:rPr>
          <w:spacing w:val="-2"/>
        </w:rPr>
        <w:t>ALGORITHM:</w:t>
      </w:r>
    </w:p>
    <w:p w14:paraId="0A503C33" w14:textId="77777777" w:rsidR="00E014A9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432221FB" w14:textId="77777777" w:rsidR="00E014A9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logical,</w:t>
      </w:r>
      <w:r>
        <w:rPr>
          <w:spacing w:val="5"/>
        </w:rPr>
        <w:t xml:space="preserve"> </w:t>
      </w:r>
      <w:r>
        <w:t>numerical,</w:t>
      </w:r>
      <w:r>
        <w:rPr>
          <w:spacing w:val="-1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rPr>
          <w:spacing w:val="-10"/>
        </w:rPr>
        <w:t>v</w:t>
      </w:r>
    </w:p>
    <w:p w14:paraId="0F7E6F88" w14:textId="77777777" w:rsidR="00E014A9" w:rsidRDefault="0000000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v</w:t>
      </w:r>
    </w:p>
    <w:p w14:paraId="0089639E" w14:textId="77777777" w:rsidR="00E014A9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 xml:space="preserve">print </w:t>
      </w:r>
      <w:r>
        <w:rPr>
          <w:spacing w:val="-4"/>
        </w:rPr>
        <w:t>them</w:t>
      </w:r>
    </w:p>
    <w:p w14:paraId="31BF4225" w14:textId="77777777" w:rsidR="00E014A9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rPr>
          <w:spacing w:val="-4"/>
        </w:rPr>
        <w:t>them</w:t>
      </w:r>
    </w:p>
    <w:p w14:paraId="1159638E" w14:textId="77777777" w:rsidR="00E014A9" w:rsidRDefault="0000000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2D4D02F6" w14:textId="77777777" w:rsidR="00E014A9" w:rsidRDefault="00E014A9">
      <w:pPr>
        <w:pStyle w:val="BodyText"/>
      </w:pPr>
    </w:p>
    <w:p w14:paraId="7E775451" w14:textId="77777777" w:rsidR="00E014A9" w:rsidRDefault="00E014A9">
      <w:pPr>
        <w:pStyle w:val="BodyText"/>
        <w:spacing w:before="96"/>
      </w:pPr>
    </w:p>
    <w:p w14:paraId="42EAB1C8" w14:textId="77777777" w:rsidR="00E014A9" w:rsidRDefault="00000000">
      <w:pPr>
        <w:pStyle w:val="Heading3"/>
      </w:pPr>
      <w:r>
        <w:rPr>
          <w:spacing w:val="-2"/>
        </w:rPr>
        <w:t>PROGRAM:</w:t>
      </w:r>
    </w:p>
    <w:p w14:paraId="40B31BC0" w14:textId="77777777" w:rsidR="00E014A9" w:rsidRDefault="00000000">
      <w:pPr>
        <w:pStyle w:val="Heading4"/>
        <w:spacing w:before="180"/>
        <w:ind w:left="287"/>
      </w:pPr>
      <w:r>
        <w:rPr>
          <w:spacing w:val="-2"/>
        </w:rPr>
        <w:t>Datatypes:</w:t>
      </w:r>
    </w:p>
    <w:p w14:paraId="323C6347" w14:textId="77777777" w:rsidR="00E014A9" w:rsidRDefault="00000000">
      <w:pPr>
        <w:pStyle w:val="BodyText"/>
        <w:spacing w:before="173"/>
        <w:ind w:left="1008"/>
      </w:pPr>
      <w:r>
        <w:rPr>
          <w:spacing w:val="-4"/>
        </w:rPr>
        <w:t>v&lt;-TRUE</w:t>
      </w:r>
    </w:p>
    <w:p w14:paraId="51B95C0E" w14:textId="77777777" w:rsidR="00E014A9" w:rsidRDefault="00000000">
      <w:pPr>
        <w:pStyle w:val="BodyText"/>
        <w:spacing w:before="180" w:line="400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v&lt;-23.5</w:t>
      </w:r>
    </w:p>
    <w:p w14:paraId="4F0D66F1" w14:textId="77777777" w:rsidR="00E014A9" w:rsidRDefault="00000000">
      <w:pPr>
        <w:pStyle w:val="BodyText"/>
        <w:spacing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v&lt;-2L</w:t>
      </w:r>
    </w:p>
    <w:p w14:paraId="50330DEE" w14:textId="77777777" w:rsidR="00E014A9" w:rsidRDefault="00000000">
      <w:pPr>
        <w:pStyle w:val="BodyText"/>
        <w:spacing w:before="1"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v&lt;-2+5i</w:t>
      </w:r>
    </w:p>
    <w:p w14:paraId="51AA5042" w14:textId="77777777" w:rsidR="00E014A9" w:rsidRDefault="00000000">
      <w:pPr>
        <w:pStyle w:val="BodyText"/>
        <w:spacing w:before="2" w:line="398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 xml:space="preserve">v&lt;-"True" </w:t>
      </w:r>
      <w:r>
        <w:rPr>
          <w:spacing w:val="-6"/>
        </w:rPr>
        <w:t>print(class(v))</w:t>
      </w:r>
    </w:p>
    <w:p w14:paraId="0DD5C3EE" w14:textId="77777777" w:rsidR="00E014A9" w:rsidRDefault="00000000">
      <w:pPr>
        <w:pStyle w:val="BodyText"/>
        <w:spacing w:before="1" w:line="396" w:lineRule="auto"/>
        <w:ind w:left="1008" w:right="7002"/>
      </w:pPr>
      <w:r>
        <w:rPr>
          <w:spacing w:val="-6"/>
        </w:rPr>
        <w:t>v&lt;-</w:t>
      </w:r>
      <w:proofErr w:type="spellStart"/>
      <w:r>
        <w:rPr>
          <w:spacing w:val="-6"/>
        </w:rPr>
        <w:t>charToRaw</w:t>
      </w:r>
      <w:proofErr w:type="spellEnd"/>
      <w:r>
        <w:rPr>
          <w:spacing w:val="-6"/>
        </w:rPr>
        <w:t xml:space="preserve">("Hello") </w:t>
      </w:r>
      <w:r>
        <w:rPr>
          <w:spacing w:val="-2"/>
        </w:rPr>
        <w:t>print(class(v))</w:t>
      </w:r>
    </w:p>
    <w:p w14:paraId="5CCA2DAB" w14:textId="77777777" w:rsidR="00E014A9" w:rsidRDefault="00E014A9">
      <w:pPr>
        <w:pStyle w:val="BodyText"/>
        <w:spacing w:line="396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5346D967" w14:textId="77777777" w:rsidR="00E014A9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6224" behindDoc="1" locked="0" layoutInCell="1" allowOverlap="1" wp14:anchorId="16D66938" wp14:editId="3A8F530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658491" cy="96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3410"/>
                            <a:ext cx="2657983" cy="56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B8C380" id="Group 27" o:spid="_x0000_s1026" style="position:absolute;margin-left:27.35pt;margin-top:30.35pt;width:557.15pt;height:727.6pt;z-index:-25168025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">
                <v:shape id="Graphic 28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" path="m,6096r7075297,em,9233916r7075297,em6095,r,9240012em7069201,12191r,9227821e" filled="f" strokeweight=".96pt">
                  <v:path arrowok="t"/>
                </v:shape>
                <v:shape id="Image 29" o:spid="_x0000_s1028" type="#_x0000_t75" style="position:absolute;left:5207;top:3155;width:26584;height: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">
                  <v:imagedata r:id="rId20" o:title=""/>
                </v:shape>
                <v:shape id="Image 30" o:spid="_x0000_s1029" type="#_x0000_t75" style="position:absolute;left:5207;top:31534;width:26579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"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600F2DEA" w14:textId="77777777" w:rsidR="00E014A9" w:rsidRDefault="00E014A9">
      <w:pPr>
        <w:pStyle w:val="BodyText"/>
        <w:rPr>
          <w:b/>
        </w:rPr>
      </w:pPr>
    </w:p>
    <w:p w14:paraId="4161609F" w14:textId="77777777" w:rsidR="00E014A9" w:rsidRDefault="00E014A9">
      <w:pPr>
        <w:pStyle w:val="BodyText"/>
        <w:rPr>
          <w:b/>
        </w:rPr>
      </w:pPr>
    </w:p>
    <w:p w14:paraId="4FC47BD8" w14:textId="77777777" w:rsidR="00E014A9" w:rsidRDefault="00E014A9">
      <w:pPr>
        <w:pStyle w:val="BodyText"/>
        <w:rPr>
          <w:b/>
        </w:rPr>
      </w:pPr>
    </w:p>
    <w:p w14:paraId="3FCFDD45" w14:textId="77777777" w:rsidR="00E014A9" w:rsidRDefault="00E014A9">
      <w:pPr>
        <w:pStyle w:val="BodyText"/>
        <w:rPr>
          <w:b/>
        </w:rPr>
      </w:pPr>
    </w:p>
    <w:p w14:paraId="246864B4" w14:textId="77777777" w:rsidR="00E014A9" w:rsidRDefault="00E014A9">
      <w:pPr>
        <w:pStyle w:val="BodyText"/>
        <w:rPr>
          <w:b/>
        </w:rPr>
      </w:pPr>
    </w:p>
    <w:p w14:paraId="53EC0F8D" w14:textId="77777777" w:rsidR="00E014A9" w:rsidRDefault="00E014A9">
      <w:pPr>
        <w:pStyle w:val="BodyText"/>
        <w:spacing w:before="248"/>
        <w:rPr>
          <w:b/>
        </w:rPr>
      </w:pPr>
    </w:p>
    <w:p w14:paraId="221D7CF9" w14:textId="77777777" w:rsidR="00E014A9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Variables:</w:t>
      </w:r>
    </w:p>
    <w:p w14:paraId="605033BF" w14:textId="77777777" w:rsidR="00E014A9" w:rsidRDefault="00000000">
      <w:pPr>
        <w:pStyle w:val="BodyText"/>
        <w:spacing w:before="180" w:line="396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7FDE17AD" w14:textId="77777777" w:rsidR="00E014A9" w:rsidRDefault="00000000">
      <w:pPr>
        <w:pStyle w:val="BodyText"/>
        <w:spacing w:before="2" w:line="396" w:lineRule="auto"/>
        <w:ind w:left="1008" w:right="9205"/>
      </w:pPr>
      <w:r>
        <w:rPr>
          <w:spacing w:val="-6"/>
        </w:rPr>
        <w:t>print(x) print(y)</w:t>
      </w:r>
    </w:p>
    <w:p w14:paraId="063F3A44" w14:textId="77777777" w:rsidR="00E014A9" w:rsidRDefault="00000000">
      <w:pPr>
        <w:pStyle w:val="Heading4"/>
        <w:spacing w:before="11"/>
        <w:ind w:left="287"/>
      </w:pPr>
      <w:r>
        <w:rPr>
          <w:spacing w:val="-2"/>
        </w:rPr>
        <w:t>Output:</w:t>
      </w:r>
    </w:p>
    <w:p w14:paraId="42AB0444" w14:textId="77777777" w:rsidR="00E014A9" w:rsidRDefault="00E014A9">
      <w:pPr>
        <w:pStyle w:val="BodyText"/>
        <w:rPr>
          <w:b/>
        </w:rPr>
      </w:pPr>
    </w:p>
    <w:p w14:paraId="35CF7C12" w14:textId="77777777" w:rsidR="00E014A9" w:rsidRDefault="00E014A9">
      <w:pPr>
        <w:pStyle w:val="BodyText"/>
        <w:rPr>
          <w:b/>
        </w:rPr>
      </w:pPr>
    </w:p>
    <w:p w14:paraId="73D7906F" w14:textId="77777777" w:rsidR="00E014A9" w:rsidRDefault="00E014A9">
      <w:pPr>
        <w:pStyle w:val="BodyText"/>
        <w:rPr>
          <w:b/>
        </w:rPr>
      </w:pPr>
    </w:p>
    <w:p w14:paraId="2FCCE09F" w14:textId="77777777" w:rsidR="00E014A9" w:rsidRDefault="00E014A9">
      <w:pPr>
        <w:pStyle w:val="BodyText"/>
        <w:spacing w:before="137"/>
        <w:rPr>
          <w:b/>
        </w:rPr>
      </w:pPr>
    </w:p>
    <w:p w14:paraId="61D1F59F" w14:textId="77777777" w:rsidR="00E014A9" w:rsidRDefault="00000000">
      <w:pPr>
        <w:spacing w:line="396" w:lineRule="auto"/>
        <w:ind w:left="287" w:right="9038"/>
        <w:rPr>
          <w:b/>
          <w:sz w:val="24"/>
        </w:rPr>
      </w:pPr>
      <w:r>
        <w:rPr>
          <w:b/>
          <w:spacing w:val="-2"/>
          <w:sz w:val="24"/>
        </w:rPr>
        <w:t xml:space="preserve">Operators: </w:t>
      </w:r>
      <w:r>
        <w:rPr>
          <w:b/>
          <w:spacing w:val="-4"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operators:</w:t>
      </w:r>
    </w:p>
    <w:p w14:paraId="4EC8C800" w14:textId="77777777" w:rsidR="00E014A9" w:rsidRDefault="00000000">
      <w:pPr>
        <w:pStyle w:val="BodyText"/>
        <w:spacing w:before="8" w:line="393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07AD8FC8" w14:textId="77777777" w:rsidR="00E014A9" w:rsidRDefault="00000000">
      <w:pPr>
        <w:pStyle w:val="BodyText"/>
        <w:spacing w:before="8" w:line="398" w:lineRule="auto"/>
        <w:ind w:left="1008" w:right="9103"/>
      </w:pPr>
      <w:r>
        <w:rPr>
          <w:spacing w:val="-2"/>
        </w:rPr>
        <w:t>result&lt;-</w:t>
      </w:r>
      <w:proofErr w:type="spellStart"/>
      <w:r>
        <w:rPr>
          <w:spacing w:val="-2"/>
        </w:rPr>
        <w:t>x+y</w:t>
      </w:r>
      <w:proofErr w:type="spellEnd"/>
      <w:r>
        <w:rPr>
          <w:spacing w:val="-2"/>
        </w:rPr>
        <w:t xml:space="preserve"> print(result) result&lt;-x-y print(result) result&lt;-x/y print(result) result&lt;-x*y print(result) result&lt;-x%%y print(result) </w:t>
      </w:r>
      <w:r>
        <w:rPr>
          <w:spacing w:val="-6"/>
        </w:rPr>
        <w:t xml:space="preserve">result&lt;-x%/%y </w:t>
      </w:r>
      <w:r>
        <w:rPr>
          <w:spacing w:val="-2"/>
        </w:rPr>
        <w:t>print(result) result&lt;-</w:t>
      </w:r>
      <w:proofErr w:type="spellStart"/>
      <w:r>
        <w:rPr>
          <w:spacing w:val="-2"/>
        </w:rPr>
        <w:t>x^y</w:t>
      </w:r>
      <w:proofErr w:type="spellEnd"/>
      <w:r>
        <w:rPr>
          <w:spacing w:val="-2"/>
        </w:rPr>
        <w:t xml:space="preserve"> print(result)</w:t>
      </w:r>
    </w:p>
    <w:p w14:paraId="28718EB9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77D2959" w14:textId="77777777" w:rsidR="00E014A9" w:rsidRDefault="00000000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7248" behindDoc="1" locked="0" layoutInCell="1" allowOverlap="1" wp14:anchorId="276FEFAF" wp14:editId="0C4AC765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60014" cy="127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908550"/>
                            <a:ext cx="2658236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43BBA7" id="Group 31" o:spid="_x0000_s1026" style="position:absolute;margin-left:27.35pt;margin-top:30.35pt;width:557.15pt;height:727.6pt;z-index:-25167923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">
                <v:shape id="Graphic 32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3" o:spid="_x0000_s1028" type="#_x0000_t75" style="position:absolute;left:5207;top:6064;width:26600;height:1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">
                  <v:imagedata r:id="rId24" o:title=""/>
                </v:shape>
                <v:shape id="Image 34" o:spid="_x0000_s1029" type="#_x0000_t75" style="position:absolute;left:5207;top:49085;width:265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7A80285" w14:textId="77777777" w:rsidR="00E014A9" w:rsidRDefault="00E014A9">
      <w:pPr>
        <w:pStyle w:val="BodyText"/>
        <w:rPr>
          <w:b/>
        </w:rPr>
      </w:pPr>
    </w:p>
    <w:p w14:paraId="53754ADC" w14:textId="77777777" w:rsidR="00E014A9" w:rsidRDefault="00E014A9">
      <w:pPr>
        <w:pStyle w:val="BodyText"/>
        <w:rPr>
          <w:b/>
        </w:rPr>
      </w:pPr>
    </w:p>
    <w:p w14:paraId="55C5A9A5" w14:textId="77777777" w:rsidR="00E014A9" w:rsidRDefault="00E014A9">
      <w:pPr>
        <w:pStyle w:val="BodyText"/>
        <w:rPr>
          <w:b/>
        </w:rPr>
      </w:pPr>
    </w:p>
    <w:p w14:paraId="1B0A02F9" w14:textId="77777777" w:rsidR="00E014A9" w:rsidRDefault="00E014A9">
      <w:pPr>
        <w:pStyle w:val="BodyText"/>
        <w:rPr>
          <w:b/>
        </w:rPr>
      </w:pPr>
    </w:p>
    <w:p w14:paraId="6A20D0BD" w14:textId="77777777" w:rsidR="00E014A9" w:rsidRDefault="00E014A9">
      <w:pPr>
        <w:pStyle w:val="BodyText"/>
        <w:rPr>
          <w:b/>
        </w:rPr>
      </w:pPr>
    </w:p>
    <w:p w14:paraId="07F4CB0A" w14:textId="77777777" w:rsidR="00E014A9" w:rsidRDefault="00E014A9">
      <w:pPr>
        <w:pStyle w:val="BodyText"/>
        <w:rPr>
          <w:b/>
        </w:rPr>
      </w:pPr>
    </w:p>
    <w:p w14:paraId="551DF315" w14:textId="77777777" w:rsidR="00E014A9" w:rsidRDefault="00E014A9">
      <w:pPr>
        <w:pStyle w:val="BodyText"/>
        <w:rPr>
          <w:b/>
        </w:rPr>
      </w:pPr>
    </w:p>
    <w:p w14:paraId="79034C29" w14:textId="77777777" w:rsidR="00E014A9" w:rsidRDefault="00E014A9">
      <w:pPr>
        <w:pStyle w:val="BodyText"/>
        <w:spacing w:before="183"/>
        <w:rPr>
          <w:b/>
        </w:rPr>
      </w:pPr>
    </w:p>
    <w:p w14:paraId="0E8DB171" w14:textId="77777777" w:rsidR="00E014A9" w:rsidRDefault="00000000">
      <w:pPr>
        <w:ind w:left="287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6CDCE8EE" w14:textId="77777777" w:rsidR="00E014A9" w:rsidRDefault="00000000">
      <w:pPr>
        <w:pStyle w:val="BodyText"/>
        <w:spacing w:before="175" w:line="398" w:lineRule="auto"/>
        <w:ind w:left="1008" w:right="9273"/>
      </w:pPr>
      <w:r>
        <w:rPr>
          <w:spacing w:val="-2"/>
        </w:rPr>
        <w:t xml:space="preserve">result&lt;-x&gt;y print(result) result&lt;-x&lt;y print(result) </w:t>
      </w:r>
      <w:r>
        <w:rPr>
          <w:spacing w:val="-4"/>
        </w:rPr>
        <w:t xml:space="preserve">result&lt;-x==y </w:t>
      </w:r>
      <w:r>
        <w:rPr>
          <w:spacing w:val="-2"/>
        </w:rPr>
        <w:t>print(result) result&lt;-</w:t>
      </w:r>
      <w:proofErr w:type="gramStart"/>
      <w:r>
        <w:rPr>
          <w:spacing w:val="-2"/>
        </w:rPr>
        <w:t>x!=</w:t>
      </w:r>
      <w:proofErr w:type="gramEnd"/>
      <w:r>
        <w:rPr>
          <w:spacing w:val="-2"/>
        </w:rPr>
        <w:t>y print(result)</w:t>
      </w:r>
    </w:p>
    <w:p w14:paraId="71E0EB18" w14:textId="77777777" w:rsidR="00E014A9" w:rsidRDefault="00000000">
      <w:pPr>
        <w:pStyle w:val="Heading4"/>
        <w:spacing w:line="269" w:lineRule="exact"/>
        <w:ind w:left="287"/>
      </w:pPr>
      <w:r>
        <w:rPr>
          <w:spacing w:val="-2"/>
        </w:rPr>
        <w:t>Output:</w:t>
      </w:r>
    </w:p>
    <w:p w14:paraId="5CA7E2A4" w14:textId="77777777" w:rsidR="00E014A9" w:rsidRDefault="00E014A9">
      <w:pPr>
        <w:pStyle w:val="BodyText"/>
        <w:rPr>
          <w:b/>
        </w:rPr>
      </w:pPr>
    </w:p>
    <w:p w14:paraId="2FAE8F36" w14:textId="77777777" w:rsidR="00E014A9" w:rsidRDefault="00E014A9">
      <w:pPr>
        <w:pStyle w:val="BodyText"/>
        <w:rPr>
          <w:b/>
        </w:rPr>
      </w:pPr>
    </w:p>
    <w:p w14:paraId="56B8D818" w14:textId="77777777" w:rsidR="00E014A9" w:rsidRDefault="00E014A9">
      <w:pPr>
        <w:pStyle w:val="BodyText"/>
        <w:rPr>
          <w:b/>
        </w:rPr>
      </w:pPr>
    </w:p>
    <w:p w14:paraId="0C46E385" w14:textId="77777777" w:rsidR="00E014A9" w:rsidRDefault="00E014A9">
      <w:pPr>
        <w:pStyle w:val="BodyText"/>
        <w:rPr>
          <w:b/>
        </w:rPr>
      </w:pPr>
    </w:p>
    <w:p w14:paraId="16930DC8" w14:textId="77777777" w:rsidR="00E014A9" w:rsidRDefault="00E014A9">
      <w:pPr>
        <w:pStyle w:val="BodyText"/>
        <w:rPr>
          <w:b/>
        </w:rPr>
      </w:pPr>
    </w:p>
    <w:p w14:paraId="2284686E" w14:textId="77777777" w:rsidR="00E014A9" w:rsidRDefault="00E014A9">
      <w:pPr>
        <w:pStyle w:val="BodyText"/>
        <w:spacing w:before="10"/>
        <w:rPr>
          <w:b/>
        </w:rPr>
      </w:pPr>
    </w:p>
    <w:p w14:paraId="4CA71555" w14:textId="77777777" w:rsidR="00E014A9" w:rsidRDefault="00000000">
      <w:pPr>
        <w:ind w:left="287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40EA41C2" w14:textId="77777777" w:rsidR="00E014A9" w:rsidRDefault="00000000">
      <w:pPr>
        <w:pStyle w:val="BodyText"/>
        <w:spacing w:before="176"/>
        <w:ind w:left="1008"/>
      </w:pPr>
      <w:r>
        <w:rPr>
          <w:spacing w:val="-5"/>
        </w:rPr>
        <w:t>x&lt;-10</w:t>
      </w:r>
    </w:p>
    <w:p w14:paraId="75E98E2F" w14:textId="77777777" w:rsidR="00E014A9" w:rsidRDefault="00000000">
      <w:pPr>
        <w:pStyle w:val="BodyText"/>
        <w:spacing w:before="180" w:line="400" w:lineRule="auto"/>
        <w:ind w:left="1008" w:right="9963"/>
      </w:pPr>
      <w:r>
        <w:rPr>
          <w:spacing w:val="-4"/>
        </w:rPr>
        <w:t xml:space="preserve">y=5 </w:t>
      </w:r>
      <w:r>
        <w:rPr>
          <w:spacing w:val="-5"/>
        </w:rPr>
        <w:t>20-</w:t>
      </w:r>
      <w:r>
        <w:rPr>
          <w:spacing w:val="-15"/>
        </w:rPr>
        <w:t>&gt;x</w:t>
      </w:r>
    </w:p>
    <w:p w14:paraId="1C0091B2" w14:textId="77777777" w:rsidR="00E014A9" w:rsidRDefault="00000000">
      <w:pPr>
        <w:pStyle w:val="BodyText"/>
        <w:spacing w:line="396" w:lineRule="auto"/>
        <w:ind w:left="1008" w:right="9813"/>
      </w:pPr>
      <w:r>
        <w:rPr>
          <w:spacing w:val="-2"/>
        </w:rPr>
        <w:t xml:space="preserve">15-&gt;y </w:t>
      </w:r>
      <w:r>
        <w:rPr>
          <w:spacing w:val="-4"/>
        </w:rPr>
        <w:t xml:space="preserve">x&lt;&lt;-20 </w:t>
      </w:r>
      <w:r>
        <w:rPr>
          <w:spacing w:val="-7"/>
        </w:rPr>
        <w:t>y&lt;&lt;-</w:t>
      </w:r>
      <w:r>
        <w:rPr>
          <w:spacing w:val="-5"/>
        </w:rPr>
        <w:t>15</w:t>
      </w:r>
    </w:p>
    <w:p w14:paraId="5CE20D70" w14:textId="77777777" w:rsidR="00E014A9" w:rsidRDefault="00000000">
      <w:pPr>
        <w:pStyle w:val="BodyText"/>
        <w:spacing w:before="2" w:line="398" w:lineRule="auto"/>
        <w:ind w:left="1008" w:right="9205"/>
      </w:pPr>
      <w:r>
        <w:rPr>
          <w:spacing w:val="-6"/>
        </w:rPr>
        <w:t>print(x) print(y)</w:t>
      </w:r>
    </w:p>
    <w:p w14:paraId="672A6F3B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p w14:paraId="61FA19B3" w14:textId="77777777" w:rsidR="00E014A9" w:rsidRDefault="00000000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8272" behindDoc="1" locked="0" layoutInCell="1" allowOverlap="1" wp14:anchorId="2BD037B9" wp14:editId="6DF6795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58745" cy="61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8A78C0" id="Group 35" o:spid="_x0000_s1026" style="position:absolute;margin-left:27.35pt;margin-top:30.35pt;width:557.15pt;height:727.6pt;z-index:-25167820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">
                <v:shape id="Graphic 36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7" o:spid="_x0000_s1028" type="#_x0000_t75" style="position:absolute;left:5207;top:6064;width:26587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52B8DE1D" w14:textId="77777777" w:rsidR="00E014A9" w:rsidRDefault="00E014A9">
      <w:pPr>
        <w:pStyle w:val="BodyText"/>
        <w:rPr>
          <w:b/>
        </w:rPr>
      </w:pPr>
    </w:p>
    <w:p w14:paraId="192DE291" w14:textId="77777777" w:rsidR="00E014A9" w:rsidRDefault="00E014A9">
      <w:pPr>
        <w:pStyle w:val="BodyText"/>
        <w:rPr>
          <w:b/>
        </w:rPr>
      </w:pPr>
    </w:p>
    <w:p w14:paraId="10599AF6" w14:textId="77777777" w:rsidR="00E014A9" w:rsidRDefault="00E014A9">
      <w:pPr>
        <w:pStyle w:val="BodyText"/>
        <w:rPr>
          <w:b/>
        </w:rPr>
      </w:pPr>
    </w:p>
    <w:p w14:paraId="589A9161" w14:textId="77777777" w:rsidR="00E014A9" w:rsidRDefault="00E014A9">
      <w:pPr>
        <w:pStyle w:val="BodyText"/>
        <w:rPr>
          <w:b/>
        </w:rPr>
      </w:pPr>
    </w:p>
    <w:p w14:paraId="3CC8110D" w14:textId="77777777" w:rsidR="00E014A9" w:rsidRDefault="00E014A9">
      <w:pPr>
        <w:pStyle w:val="BodyText"/>
        <w:rPr>
          <w:b/>
        </w:rPr>
      </w:pPr>
    </w:p>
    <w:p w14:paraId="6242FF41" w14:textId="77777777" w:rsidR="00E014A9" w:rsidRDefault="00E014A9">
      <w:pPr>
        <w:pStyle w:val="BodyText"/>
        <w:rPr>
          <w:b/>
        </w:rPr>
      </w:pPr>
    </w:p>
    <w:p w14:paraId="3F475128" w14:textId="77777777" w:rsidR="00E014A9" w:rsidRDefault="00E014A9">
      <w:pPr>
        <w:pStyle w:val="BodyText"/>
        <w:rPr>
          <w:b/>
        </w:rPr>
      </w:pPr>
    </w:p>
    <w:p w14:paraId="2E013EA1" w14:textId="77777777" w:rsidR="00E014A9" w:rsidRDefault="00E014A9">
      <w:pPr>
        <w:pStyle w:val="BodyText"/>
        <w:rPr>
          <w:b/>
        </w:rPr>
      </w:pPr>
    </w:p>
    <w:p w14:paraId="00CC6AD4" w14:textId="77777777" w:rsidR="00E014A9" w:rsidRDefault="00E014A9">
      <w:pPr>
        <w:pStyle w:val="BodyText"/>
        <w:rPr>
          <w:b/>
        </w:rPr>
      </w:pPr>
    </w:p>
    <w:p w14:paraId="3D2AED4E" w14:textId="77777777" w:rsidR="00E014A9" w:rsidRDefault="00E014A9">
      <w:pPr>
        <w:pStyle w:val="BodyText"/>
        <w:rPr>
          <w:b/>
        </w:rPr>
      </w:pPr>
    </w:p>
    <w:p w14:paraId="32DE9C35" w14:textId="77777777" w:rsidR="00E014A9" w:rsidRDefault="00E014A9">
      <w:pPr>
        <w:pStyle w:val="BodyText"/>
        <w:rPr>
          <w:b/>
        </w:rPr>
      </w:pPr>
    </w:p>
    <w:p w14:paraId="211B7E83" w14:textId="77777777" w:rsidR="00E014A9" w:rsidRDefault="00E014A9">
      <w:pPr>
        <w:pStyle w:val="BodyText"/>
        <w:rPr>
          <w:b/>
        </w:rPr>
      </w:pPr>
    </w:p>
    <w:p w14:paraId="36D13897" w14:textId="77777777" w:rsidR="00E014A9" w:rsidRDefault="00E014A9">
      <w:pPr>
        <w:pStyle w:val="BodyText"/>
        <w:rPr>
          <w:b/>
        </w:rPr>
      </w:pPr>
    </w:p>
    <w:p w14:paraId="1374B9E5" w14:textId="77777777" w:rsidR="00E014A9" w:rsidRDefault="00E014A9">
      <w:pPr>
        <w:pStyle w:val="BodyText"/>
        <w:rPr>
          <w:b/>
        </w:rPr>
      </w:pPr>
    </w:p>
    <w:p w14:paraId="000C5326" w14:textId="77777777" w:rsidR="00E014A9" w:rsidRDefault="00E014A9">
      <w:pPr>
        <w:pStyle w:val="BodyText"/>
        <w:rPr>
          <w:b/>
        </w:rPr>
      </w:pPr>
    </w:p>
    <w:p w14:paraId="73DE7AD2" w14:textId="77777777" w:rsidR="00E014A9" w:rsidRDefault="00E014A9">
      <w:pPr>
        <w:pStyle w:val="BodyText"/>
        <w:rPr>
          <w:b/>
        </w:rPr>
      </w:pPr>
    </w:p>
    <w:p w14:paraId="391AB5F7" w14:textId="77777777" w:rsidR="00E014A9" w:rsidRDefault="00E014A9">
      <w:pPr>
        <w:pStyle w:val="BodyText"/>
        <w:rPr>
          <w:b/>
        </w:rPr>
      </w:pPr>
    </w:p>
    <w:p w14:paraId="50C38697" w14:textId="77777777" w:rsidR="00E014A9" w:rsidRDefault="00E014A9">
      <w:pPr>
        <w:pStyle w:val="BodyText"/>
        <w:rPr>
          <w:b/>
        </w:rPr>
      </w:pPr>
    </w:p>
    <w:p w14:paraId="780F4218" w14:textId="77777777" w:rsidR="00E014A9" w:rsidRDefault="00E014A9">
      <w:pPr>
        <w:pStyle w:val="BodyText"/>
        <w:rPr>
          <w:b/>
        </w:rPr>
      </w:pPr>
    </w:p>
    <w:p w14:paraId="7C677A7E" w14:textId="77777777" w:rsidR="00E014A9" w:rsidRDefault="00E014A9">
      <w:pPr>
        <w:pStyle w:val="BodyText"/>
        <w:rPr>
          <w:b/>
        </w:rPr>
      </w:pPr>
    </w:p>
    <w:p w14:paraId="28D323A5" w14:textId="77777777" w:rsidR="00E014A9" w:rsidRDefault="00E014A9">
      <w:pPr>
        <w:pStyle w:val="BodyText"/>
        <w:rPr>
          <w:b/>
        </w:rPr>
      </w:pPr>
    </w:p>
    <w:p w14:paraId="470B2BC3" w14:textId="77777777" w:rsidR="00E014A9" w:rsidRDefault="00E014A9">
      <w:pPr>
        <w:pStyle w:val="BodyText"/>
        <w:rPr>
          <w:b/>
        </w:rPr>
      </w:pPr>
    </w:p>
    <w:p w14:paraId="129AA1DF" w14:textId="77777777" w:rsidR="00E014A9" w:rsidRDefault="00E014A9">
      <w:pPr>
        <w:pStyle w:val="BodyText"/>
        <w:rPr>
          <w:b/>
        </w:rPr>
      </w:pPr>
    </w:p>
    <w:p w14:paraId="5140AD2B" w14:textId="77777777" w:rsidR="00E014A9" w:rsidRDefault="00E014A9">
      <w:pPr>
        <w:pStyle w:val="BodyText"/>
        <w:rPr>
          <w:b/>
        </w:rPr>
      </w:pPr>
    </w:p>
    <w:p w14:paraId="39403D90" w14:textId="77777777" w:rsidR="00E014A9" w:rsidRDefault="00E014A9">
      <w:pPr>
        <w:pStyle w:val="BodyText"/>
        <w:rPr>
          <w:b/>
        </w:rPr>
      </w:pPr>
    </w:p>
    <w:p w14:paraId="70868936" w14:textId="77777777" w:rsidR="00E014A9" w:rsidRDefault="00E014A9">
      <w:pPr>
        <w:pStyle w:val="BodyText"/>
        <w:rPr>
          <w:b/>
        </w:rPr>
      </w:pPr>
    </w:p>
    <w:p w14:paraId="744ADCE4" w14:textId="77777777" w:rsidR="00E014A9" w:rsidRDefault="00E014A9">
      <w:pPr>
        <w:pStyle w:val="BodyText"/>
        <w:rPr>
          <w:b/>
        </w:rPr>
      </w:pPr>
    </w:p>
    <w:p w14:paraId="770915D4" w14:textId="77777777" w:rsidR="00E014A9" w:rsidRDefault="00E014A9">
      <w:pPr>
        <w:pStyle w:val="BodyText"/>
        <w:rPr>
          <w:b/>
        </w:rPr>
      </w:pPr>
    </w:p>
    <w:p w14:paraId="329761B9" w14:textId="77777777" w:rsidR="00E014A9" w:rsidRDefault="00E014A9">
      <w:pPr>
        <w:pStyle w:val="BodyText"/>
        <w:rPr>
          <w:b/>
        </w:rPr>
      </w:pPr>
    </w:p>
    <w:p w14:paraId="748CCBD9" w14:textId="77777777" w:rsidR="00E014A9" w:rsidRDefault="00E014A9">
      <w:pPr>
        <w:pStyle w:val="BodyText"/>
        <w:rPr>
          <w:b/>
        </w:rPr>
      </w:pPr>
    </w:p>
    <w:p w14:paraId="58753546" w14:textId="77777777" w:rsidR="00E014A9" w:rsidRDefault="00E014A9">
      <w:pPr>
        <w:pStyle w:val="BodyText"/>
        <w:rPr>
          <w:b/>
        </w:rPr>
      </w:pPr>
    </w:p>
    <w:p w14:paraId="23899892" w14:textId="77777777" w:rsidR="00E014A9" w:rsidRDefault="00E014A9">
      <w:pPr>
        <w:pStyle w:val="BodyText"/>
        <w:rPr>
          <w:b/>
        </w:rPr>
      </w:pPr>
    </w:p>
    <w:p w14:paraId="70AEE038" w14:textId="77777777" w:rsidR="00E014A9" w:rsidRDefault="00E014A9">
      <w:pPr>
        <w:pStyle w:val="BodyText"/>
        <w:rPr>
          <w:b/>
        </w:rPr>
      </w:pPr>
    </w:p>
    <w:p w14:paraId="7FDCB39C" w14:textId="77777777" w:rsidR="00E014A9" w:rsidRDefault="00E014A9">
      <w:pPr>
        <w:pStyle w:val="BodyText"/>
        <w:rPr>
          <w:b/>
        </w:rPr>
      </w:pPr>
    </w:p>
    <w:p w14:paraId="50E35DD5" w14:textId="77777777" w:rsidR="00E014A9" w:rsidRDefault="00E014A9">
      <w:pPr>
        <w:pStyle w:val="BodyText"/>
        <w:rPr>
          <w:b/>
        </w:rPr>
      </w:pPr>
    </w:p>
    <w:p w14:paraId="3D939F74" w14:textId="77777777" w:rsidR="00E014A9" w:rsidRDefault="00E014A9">
      <w:pPr>
        <w:pStyle w:val="BodyText"/>
        <w:rPr>
          <w:b/>
        </w:rPr>
      </w:pPr>
    </w:p>
    <w:p w14:paraId="6358EE45" w14:textId="77777777" w:rsidR="00E014A9" w:rsidRDefault="00E014A9">
      <w:pPr>
        <w:pStyle w:val="BodyText"/>
        <w:rPr>
          <w:b/>
        </w:rPr>
      </w:pPr>
    </w:p>
    <w:p w14:paraId="65B9B1B1" w14:textId="77777777" w:rsidR="00E014A9" w:rsidRDefault="00E014A9">
      <w:pPr>
        <w:pStyle w:val="BodyText"/>
        <w:rPr>
          <w:b/>
        </w:rPr>
      </w:pPr>
    </w:p>
    <w:p w14:paraId="1FE2D155" w14:textId="77777777" w:rsidR="00E014A9" w:rsidRDefault="00E014A9">
      <w:pPr>
        <w:pStyle w:val="BodyText"/>
        <w:rPr>
          <w:b/>
        </w:rPr>
      </w:pPr>
    </w:p>
    <w:p w14:paraId="5B857149" w14:textId="77777777" w:rsidR="00E014A9" w:rsidRDefault="00E014A9">
      <w:pPr>
        <w:pStyle w:val="BodyText"/>
        <w:rPr>
          <w:b/>
        </w:rPr>
      </w:pPr>
    </w:p>
    <w:p w14:paraId="2957DB55" w14:textId="77777777" w:rsidR="00E014A9" w:rsidRDefault="00E014A9">
      <w:pPr>
        <w:pStyle w:val="BodyText"/>
        <w:rPr>
          <w:b/>
        </w:rPr>
      </w:pPr>
    </w:p>
    <w:p w14:paraId="2A860F3E" w14:textId="77777777" w:rsidR="00E014A9" w:rsidRDefault="00E014A9">
      <w:pPr>
        <w:pStyle w:val="BodyText"/>
        <w:spacing w:before="274"/>
        <w:rPr>
          <w:b/>
        </w:rPr>
      </w:pPr>
    </w:p>
    <w:p w14:paraId="74037C4F" w14:textId="77777777" w:rsidR="00E014A9" w:rsidRDefault="00000000">
      <w:pPr>
        <w:ind w:left="287"/>
        <w:rPr>
          <w:b/>
        </w:rPr>
      </w:pPr>
      <w:r>
        <w:rPr>
          <w:b/>
          <w:spacing w:val="-2"/>
        </w:rPr>
        <w:t>RESULT:</w:t>
      </w:r>
    </w:p>
    <w:p w14:paraId="44C4EB25" w14:textId="77777777" w:rsidR="00E014A9" w:rsidRDefault="00000000">
      <w:pPr>
        <w:pStyle w:val="BodyText"/>
        <w:spacing w:before="174" w:line="254" w:lineRule="auto"/>
        <w:ind w:left="287" w:right="605" w:firstLine="61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datatypes,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operators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517DBB70" w14:textId="77777777" w:rsidR="00E014A9" w:rsidRDefault="00E014A9">
      <w:pPr>
        <w:pStyle w:val="BodyText"/>
        <w:spacing w:line="254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3"/>
        <w:gridCol w:w="7586"/>
      </w:tblGrid>
      <w:tr w:rsidR="00E014A9" w14:paraId="20D73FF1" w14:textId="77777777">
        <w:trPr>
          <w:trHeight w:val="528"/>
        </w:trPr>
        <w:tc>
          <w:tcPr>
            <w:tcW w:w="1983" w:type="dxa"/>
          </w:tcPr>
          <w:p w14:paraId="5F8C9F16" w14:textId="77777777" w:rsidR="00E014A9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c)</w:t>
            </w:r>
          </w:p>
        </w:tc>
        <w:tc>
          <w:tcPr>
            <w:tcW w:w="7586" w:type="dxa"/>
            <w:vMerge w:val="restart"/>
          </w:tcPr>
          <w:p w14:paraId="30C0024F" w14:textId="77777777" w:rsidR="00E014A9" w:rsidRDefault="00000000">
            <w:pPr>
              <w:pStyle w:val="TableParagraph"/>
              <w:spacing w:line="317" w:lineRule="exact"/>
              <w:ind w:left="3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different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data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structures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  <w:p w14:paraId="51255914" w14:textId="77777777" w:rsidR="00E014A9" w:rsidRDefault="00000000">
            <w:pPr>
              <w:pStyle w:val="TableParagraph"/>
              <w:spacing w:before="186"/>
              <w:ind w:left="1675"/>
              <w:rPr>
                <w:b/>
                <w:sz w:val="24"/>
              </w:rPr>
            </w:pPr>
            <w:r>
              <w:rPr>
                <w:b/>
                <w:sz w:val="24"/>
              </w:rPr>
              <w:t>(Vectors,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DataFrames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</w:tr>
      <w:tr w:rsidR="00E014A9" w14:paraId="6B99CA75" w14:textId="77777777">
        <w:trPr>
          <w:trHeight w:val="508"/>
        </w:trPr>
        <w:tc>
          <w:tcPr>
            <w:tcW w:w="1983" w:type="dxa"/>
          </w:tcPr>
          <w:p w14:paraId="7CBCB4B3" w14:textId="77777777" w:rsidR="00E014A9" w:rsidRDefault="00000000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86" w:type="dxa"/>
            <w:vMerge/>
            <w:tcBorders>
              <w:top w:val="nil"/>
            </w:tcBorders>
          </w:tcPr>
          <w:p w14:paraId="6E6D210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05F8E983" w14:textId="77777777" w:rsidR="00E014A9" w:rsidRDefault="00000000">
      <w:pPr>
        <w:pStyle w:val="BodyText"/>
        <w:spacing w:before="200"/>
      </w:pPr>
      <w:r>
        <w:rPr>
          <w:noProof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239AD7BA" wp14:editId="0652C6A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76FA5" id="Graphic 38" o:spid="_x0000_s1026" style="position:absolute;margin-left:27.35pt;margin-top:30.35pt;width:557.15pt;height:727.6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3922F592" w14:textId="77777777" w:rsidR="00E014A9" w:rsidRDefault="00000000">
      <w:pPr>
        <w:pStyle w:val="Heading3"/>
      </w:pPr>
      <w:r>
        <w:rPr>
          <w:spacing w:val="-4"/>
        </w:rPr>
        <w:t>AIM:</w:t>
      </w:r>
    </w:p>
    <w:p w14:paraId="0D33B79C" w14:textId="77777777" w:rsidR="00E014A9" w:rsidRDefault="00000000">
      <w:pPr>
        <w:pStyle w:val="BodyText"/>
        <w:spacing w:before="180"/>
        <w:ind w:left="100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frames.</w:t>
      </w:r>
    </w:p>
    <w:p w14:paraId="14179FC9" w14:textId="77777777" w:rsidR="00E014A9" w:rsidRDefault="00000000">
      <w:pPr>
        <w:pStyle w:val="Heading3"/>
        <w:spacing w:before="185"/>
      </w:pPr>
      <w:r>
        <w:rPr>
          <w:spacing w:val="-2"/>
        </w:rPr>
        <w:t>ALGORITHM:</w:t>
      </w:r>
    </w:p>
    <w:p w14:paraId="695999C4" w14:textId="77777777" w:rsidR="00E014A9" w:rsidRDefault="0000000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D6CD370" w14:textId="77777777" w:rsidR="00E014A9" w:rsidRDefault="00000000">
      <w:pPr>
        <w:pStyle w:val="BodyText"/>
        <w:spacing w:before="180" w:line="396" w:lineRule="auto"/>
        <w:ind w:left="287" w:right="1648"/>
      </w:pPr>
      <w:r>
        <w:rPr>
          <w:b/>
        </w:rPr>
        <w:t xml:space="preserve">STEP 2: </w:t>
      </w:r>
      <w:r>
        <w:t xml:space="preserve">Assign a vector for subject names, temperature and flu status for 3 patients using </w:t>
      </w:r>
      <w:proofErr w:type="gramStart"/>
      <w:r>
        <w:t>c(</w:t>
      </w:r>
      <w:proofErr w:type="gramEnd"/>
      <w:r>
        <w:t xml:space="preserve">) </w: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gramStart"/>
      <w:r>
        <w:t>factor(</w:t>
      </w:r>
      <w:proofErr w:type="gramEnd"/>
      <w:r>
        <w:t>)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duplicates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 xml:space="preserve">values </w:t>
      </w:r>
      <w:r>
        <w:rPr>
          <w:b/>
        </w:rPr>
        <w:t xml:space="preserve">STEP 4: </w:t>
      </w:r>
      <w:r>
        <w:t>Display the specific elements and check for certain values in factor</w:t>
      </w:r>
    </w:p>
    <w:p w14:paraId="42F8445B" w14:textId="77777777" w:rsidR="00E014A9" w:rsidRDefault="00000000">
      <w:pPr>
        <w:pStyle w:val="BodyText"/>
        <w:spacing w:before="8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 using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)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49633AA3" w14:textId="77777777" w:rsidR="00E014A9" w:rsidRDefault="0000000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elements</w:t>
      </w:r>
    </w:p>
    <w:p w14:paraId="7ECD6869" w14:textId="77777777" w:rsidR="00E014A9" w:rsidRDefault="0000000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gramStart"/>
      <w:r>
        <w:t>matrix(</w:t>
      </w:r>
      <w:proofErr w:type="gramEnd"/>
      <w:r>
        <w:t>)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allocations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292B853F" w14:textId="77777777" w:rsidR="00E014A9" w:rsidRDefault="00000000">
      <w:pPr>
        <w:spacing w:before="18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05A39A88" w14:textId="77777777" w:rsidR="00E014A9" w:rsidRDefault="00E014A9">
      <w:pPr>
        <w:pStyle w:val="BodyText"/>
      </w:pPr>
    </w:p>
    <w:p w14:paraId="706C024F" w14:textId="77777777" w:rsidR="00E014A9" w:rsidRDefault="00E014A9">
      <w:pPr>
        <w:pStyle w:val="BodyText"/>
        <w:spacing w:before="91"/>
      </w:pPr>
    </w:p>
    <w:p w14:paraId="7AA185A9" w14:textId="77777777" w:rsidR="00E014A9" w:rsidRDefault="00000000">
      <w:pPr>
        <w:pStyle w:val="Heading3"/>
        <w:spacing w:before="1"/>
      </w:pPr>
      <w:r>
        <w:rPr>
          <w:spacing w:val="-2"/>
        </w:rPr>
        <w:t>PROGRAM:</w:t>
      </w:r>
    </w:p>
    <w:p w14:paraId="21919311" w14:textId="77777777" w:rsidR="00E014A9" w:rsidRDefault="00E014A9">
      <w:pPr>
        <w:pStyle w:val="BodyText"/>
        <w:spacing w:before="21"/>
        <w:rPr>
          <w:b/>
        </w:rPr>
      </w:pPr>
    </w:p>
    <w:p w14:paraId="68C3B197" w14:textId="77777777" w:rsidR="00E014A9" w:rsidRDefault="00000000">
      <w:pPr>
        <w:pStyle w:val="Heading4"/>
        <w:ind w:left="287"/>
      </w:pPr>
      <w:r>
        <w:rPr>
          <w:spacing w:val="-2"/>
        </w:rPr>
        <w:t>Vectors:</w:t>
      </w:r>
    </w:p>
    <w:p w14:paraId="3680D376" w14:textId="77777777" w:rsidR="00E014A9" w:rsidRDefault="00E014A9">
      <w:pPr>
        <w:pStyle w:val="BodyText"/>
        <w:spacing w:before="24"/>
        <w:rPr>
          <w:b/>
        </w:rPr>
      </w:pPr>
    </w:p>
    <w:p w14:paraId="073D1509" w14:textId="77777777" w:rsidR="00E014A9" w:rsidRDefault="00000000">
      <w:pPr>
        <w:pStyle w:val="BodyText"/>
        <w:spacing w:line="376" w:lineRule="auto"/>
        <w:ind w:left="1008" w:right="5046"/>
      </w:pP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>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"John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Doe","Jane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Doe","Steven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Grant") temperature&lt;-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98.1,98.6,101.4)</w:t>
      </w:r>
    </w:p>
    <w:p w14:paraId="4D5CB277" w14:textId="77777777" w:rsidR="00E014A9" w:rsidRDefault="00000000">
      <w:pPr>
        <w:pStyle w:val="BodyText"/>
        <w:spacing w:before="5" w:line="379" w:lineRule="auto"/>
        <w:ind w:left="1008" w:right="7002"/>
      </w:pP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>&lt;-c(</w:t>
      </w:r>
      <w:proofErr w:type="gramStart"/>
      <w:r>
        <w:rPr>
          <w:spacing w:val="-6"/>
        </w:rPr>
        <w:t>FALSE,FALSE</w:t>
      </w:r>
      <w:proofErr w:type="gramEnd"/>
      <w:r>
        <w:rPr>
          <w:spacing w:val="-6"/>
        </w:rPr>
        <w:t xml:space="preserve">,TRUE) </w:t>
      </w:r>
      <w:r>
        <w:rPr>
          <w:spacing w:val="-2"/>
        </w:rPr>
        <w:t>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2]) 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2:3]) print(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>-2]) print(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3])</w:t>
      </w:r>
    </w:p>
    <w:p w14:paraId="783761E8" w14:textId="77777777" w:rsidR="00E014A9" w:rsidRDefault="00000000">
      <w:pPr>
        <w:pStyle w:val="BodyText"/>
        <w:spacing w:line="379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-2]) print(</w:t>
      </w:r>
      <w:proofErr w:type="spellStart"/>
      <w:r>
        <w:rPr>
          <w:spacing w:val="-2"/>
        </w:rPr>
        <w:t>subject_</w:t>
      </w:r>
      <w:proofErr w:type="gramStart"/>
      <w:r>
        <w:rPr>
          <w:spacing w:val="-2"/>
        </w:rPr>
        <w:t>name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1]) </w:t>
      </w:r>
      <w:r>
        <w:rPr>
          <w:spacing w:val="-6"/>
        </w:rPr>
        <w:t>print(</w:t>
      </w:r>
      <w:proofErr w:type="spellStart"/>
      <w:r>
        <w:rPr>
          <w:spacing w:val="-6"/>
        </w:rPr>
        <w:t>subject_</w:t>
      </w:r>
      <w:proofErr w:type="gramStart"/>
      <w:r>
        <w:rPr>
          <w:spacing w:val="-6"/>
        </w:rPr>
        <w:t>name</w:t>
      </w:r>
      <w:proofErr w:type="spellEnd"/>
      <w:r>
        <w:rPr>
          <w:spacing w:val="-6"/>
        </w:rPr>
        <w:t>[</w:t>
      </w:r>
      <w:proofErr w:type="gramEnd"/>
      <w:r>
        <w:rPr>
          <w:spacing w:val="-6"/>
        </w:rPr>
        <w:t>-</w:t>
      </w:r>
      <w:r>
        <w:rPr>
          <w:spacing w:val="-5"/>
        </w:rPr>
        <w:t>1])</w:t>
      </w:r>
    </w:p>
    <w:p w14:paraId="7FB409F2" w14:textId="77777777" w:rsidR="00E014A9" w:rsidRDefault="00E014A9">
      <w:pPr>
        <w:pStyle w:val="BodyText"/>
        <w:spacing w:line="379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38EE951B" w14:textId="77777777" w:rsidR="00E014A9" w:rsidRDefault="00000000">
      <w:pPr>
        <w:pStyle w:val="Heading4"/>
        <w:spacing w:before="64"/>
        <w:ind w:left="287"/>
      </w:pPr>
      <w:r>
        <w:rPr>
          <w:spacing w:val="-2"/>
        </w:rPr>
        <w:lastRenderedPageBreak/>
        <w:t>Output:</w:t>
      </w:r>
    </w:p>
    <w:p w14:paraId="33DB00F4" w14:textId="77777777" w:rsidR="00E014A9" w:rsidRDefault="00E014A9">
      <w:pPr>
        <w:pStyle w:val="BodyText"/>
        <w:rPr>
          <w:b/>
        </w:rPr>
      </w:pPr>
    </w:p>
    <w:p w14:paraId="73C069CD" w14:textId="77777777" w:rsidR="00E014A9" w:rsidRDefault="00E014A9">
      <w:pPr>
        <w:pStyle w:val="BodyText"/>
        <w:rPr>
          <w:b/>
        </w:rPr>
      </w:pPr>
    </w:p>
    <w:p w14:paraId="37A7E385" w14:textId="77777777" w:rsidR="00E014A9" w:rsidRDefault="00E014A9">
      <w:pPr>
        <w:pStyle w:val="BodyText"/>
        <w:rPr>
          <w:b/>
        </w:rPr>
      </w:pPr>
    </w:p>
    <w:p w14:paraId="3ED03D82" w14:textId="77777777" w:rsidR="00E014A9" w:rsidRDefault="00E014A9">
      <w:pPr>
        <w:pStyle w:val="BodyText"/>
        <w:rPr>
          <w:b/>
        </w:rPr>
      </w:pPr>
    </w:p>
    <w:p w14:paraId="55D4760C" w14:textId="77777777" w:rsidR="00E014A9" w:rsidRDefault="00E014A9">
      <w:pPr>
        <w:pStyle w:val="BodyText"/>
        <w:rPr>
          <w:b/>
        </w:rPr>
      </w:pPr>
    </w:p>
    <w:p w14:paraId="52C191AF" w14:textId="77777777" w:rsidR="00E014A9" w:rsidRDefault="00E014A9">
      <w:pPr>
        <w:pStyle w:val="BodyText"/>
        <w:rPr>
          <w:b/>
        </w:rPr>
      </w:pPr>
    </w:p>
    <w:p w14:paraId="66FED2EB" w14:textId="77777777" w:rsidR="00E014A9" w:rsidRDefault="00E014A9">
      <w:pPr>
        <w:pStyle w:val="BodyText"/>
        <w:rPr>
          <w:b/>
        </w:rPr>
      </w:pPr>
    </w:p>
    <w:p w14:paraId="58EE743C" w14:textId="77777777" w:rsidR="00E014A9" w:rsidRDefault="00E014A9">
      <w:pPr>
        <w:pStyle w:val="BodyText"/>
        <w:rPr>
          <w:b/>
        </w:rPr>
      </w:pPr>
    </w:p>
    <w:p w14:paraId="4EEE0D18" w14:textId="77777777" w:rsidR="00E014A9" w:rsidRDefault="00E014A9">
      <w:pPr>
        <w:pStyle w:val="BodyText"/>
        <w:spacing w:before="250"/>
        <w:rPr>
          <w:b/>
        </w:rPr>
      </w:pPr>
    </w:p>
    <w:p w14:paraId="1D792FC2" w14:textId="77777777" w:rsidR="00E014A9" w:rsidRDefault="00000000">
      <w:pPr>
        <w:spacing w:before="1"/>
        <w:ind w:left="287"/>
        <w:rPr>
          <w:b/>
          <w:sz w:val="24"/>
        </w:rPr>
      </w:pPr>
      <w:r>
        <w:rPr>
          <w:b/>
          <w:spacing w:val="-2"/>
          <w:sz w:val="24"/>
        </w:rPr>
        <w:t>Factors:</w:t>
      </w:r>
    </w:p>
    <w:p w14:paraId="4D29D761" w14:textId="77777777" w:rsidR="00E014A9" w:rsidRDefault="00E014A9">
      <w:pPr>
        <w:pStyle w:val="BodyText"/>
        <w:spacing w:before="19"/>
        <w:rPr>
          <w:b/>
        </w:rPr>
      </w:pPr>
    </w:p>
    <w:p w14:paraId="59387D07" w14:textId="77777777" w:rsidR="00E014A9" w:rsidRDefault="00000000">
      <w:pPr>
        <w:pStyle w:val="BodyText"/>
        <w:spacing w:line="376" w:lineRule="auto"/>
        <w:ind w:left="1008" w:right="5046"/>
      </w:pPr>
      <w:r>
        <w:rPr>
          <w:spacing w:val="-6"/>
        </w:rPr>
        <w:t xml:space="preserve">gender&lt;-factor(c("MALE","FEMALE","MALE")) </w:t>
      </w:r>
      <w:r>
        <w:rPr>
          <w:spacing w:val="-2"/>
        </w:rPr>
        <w:t>print(gender)</w:t>
      </w:r>
    </w:p>
    <w:p w14:paraId="672158BF" w14:textId="77777777" w:rsidR="00E014A9" w:rsidRDefault="00000000">
      <w:pPr>
        <w:pStyle w:val="BodyText"/>
        <w:spacing w:before="5" w:line="379" w:lineRule="auto"/>
        <w:ind w:left="1008" w:right="4710"/>
      </w:pPr>
      <w:r>
        <w:rPr>
          <w:spacing w:val="-4"/>
        </w:rPr>
        <w:t>blood&lt;-factor(c("O","AB","A"),</w:t>
      </w:r>
      <w:r>
        <w:rPr>
          <w:spacing w:val="-11"/>
        </w:rPr>
        <w:t xml:space="preserve"> </w:t>
      </w:r>
      <w:r>
        <w:rPr>
          <w:spacing w:val="-4"/>
        </w:rPr>
        <w:t xml:space="preserve">levels=c("A","B","AB","O")) </w:t>
      </w:r>
      <w:r>
        <w:rPr>
          <w:spacing w:val="-2"/>
        </w:rPr>
        <w:t>print(</w:t>
      </w:r>
      <w:proofErr w:type="gramStart"/>
      <w:r>
        <w:rPr>
          <w:spacing w:val="-2"/>
        </w:rPr>
        <w:t>blood[</w:t>
      </w:r>
      <w:proofErr w:type="gramEnd"/>
      <w:r>
        <w:rPr>
          <w:spacing w:val="-2"/>
        </w:rPr>
        <w:t>1:2])</w:t>
      </w:r>
    </w:p>
    <w:p w14:paraId="0556841D" w14:textId="77777777" w:rsidR="00E014A9" w:rsidRDefault="00000000">
      <w:pPr>
        <w:pStyle w:val="BodyText"/>
        <w:spacing w:before="2"/>
        <w:ind w:left="1008"/>
      </w:pPr>
      <w:r>
        <w:rPr>
          <w:spacing w:val="-4"/>
        </w:rPr>
        <w:t>symptoms&lt;-factor(c("SEVERE","MILD","MODERATE"),</w:t>
      </w:r>
      <w:r>
        <w:rPr>
          <w:spacing w:val="74"/>
        </w:rPr>
        <w:t xml:space="preserve"> </w:t>
      </w:r>
      <w:r>
        <w:rPr>
          <w:spacing w:val="-4"/>
        </w:rPr>
        <w:t>levels=c("MILD","MODERATE","SEVERE"),</w:t>
      </w:r>
    </w:p>
    <w:p w14:paraId="6316EF26" w14:textId="77777777" w:rsidR="00E014A9" w:rsidRDefault="00000000">
      <w:pPr>
        <w:pStyle w:val="BodyText"/>
        <w:spacing w:before="158" w:line="379" w:lineRule="auto"/>
        <w:ind w:left="1008" w:right="7833" w:firstLine="1017"/>
      </w:pPr>
      <w:r>
        <w:rPr>
          <w:spacing w:val="-2"/>
        </w:rPr>
        <w:t xml:space="preserve">ordered=TRUE) </w:t>
      </w:r>
      <w:r>
        <w:rPr>
          <w:spacing w:val="-4"/>
        </w:rPr>
        <w:t>symptoms-&gt;"MODERATE"</w:t>
      </w:r>
    </w:p>
    <w:p w14:paraId="01E181DD" w14:textId="77777777" w:rsidR="00E014A9" w:rsidRDefault="00000000">
      <w:pPr>
        <w:pStyle w:val="Heading4"/>
        <w:spacing w:line="275" w:lineRule="exact"/>
        <w:ind w:left="287"/>
      </w:pPr>
      <w:r>
        <w:rPr>
          <w:spacing w:val="-2"/>
        </w:rPr>
        <w:t>Output:</w:t>
      </w:r>
    </w:p>
    <w:p w14:paraId="433FB4D5" w14:textId="77777777" w:rsidR="00E014A9" w:rsidRDefault="00E014A9">
      <w:pPr>
        <w:pStyle w:val="BodyText"/>
        <w:rPr>
          <w:b/>
          <w:sz w:val="20"/>
        </w:rPr>
      </w:pPr>
    </w:p>
    <w:p w14:paraId="7E091609" w14:textId="77777777" w:rsidR="00E014A9" w:rsidRDefault="00E014A9">
      <w:pPr>
        <w:pStyle w:val="BodyText"/>
        <w:rPr>
          <w:b/>
          <w:sz w:val="20"/>
        </w:rPr>
      </w:pPr>
    </w:p>
    <w:p w14:paraId="3D9F5320" w14:textId="77777777" w:rsidR="00E014A9" w:rsidRDefault="00E014A9">
      <w:pPr>
        <w:pStyle w:val="BodyText"/>
        <w:rPr>
          <w:b/>
          <w:sz w:val="20"/>
        </w:rPr>
      </w:pPr>
    </w:p>
    <w:p w14:paraId="2444D635" w14:textId="77777777" w:rsidR="00E014A9" w:rsidRDefault="00E014A9">
      <w:pPr>
        <w:pStyle w:val="BodyText"/>
        <w:rPr>
          <w:b/>
          <w:sz w:val="20"/>
        </w:rPr>
      </w:pPr>
    </w:p>
    <w:p w14:paraId="7FDA7216" w14:textId="77777777" w:rsidR="00E014A9" w:rsidRDefault="00E014A9">
      <w:pPr>
        <w:pStyle w:val="BodyText"/>
        <w:rPr>
          <w:b/>
          <w:sz w:val="20"/>
        </w:rPr>
      </w:pPr>
    </w:p>
    <w:p w14:paraId="7A57B717" w14:textId="77777777" w:rsidR="00E014A9" w:rsidRDefault="00E014A9">
      <w:pPr>
        <w:pStyle w:val="BodyText"/>
        <w:rPr>
          <w:b/>
          <w:sz w:val="20"/>
        </w:rPr>
      </w:pPr>
    </w:p>
    <w:p w14:paraId="1217EC5D" w14:textId="77777777" w:rsidR="00E014A9" w:rsidRDefault="00E014A9">
      <w:pPr>
        <w:pStyle w:val="BodyText"/>
        <w:spacing w:before="194"/>
        <w:rPr>
          <w:b/>
          <w:sz w:val="20"/>
        </w:rPr>
      </w:pPr>
    </w:p>
    <w:p w14:paraId="3AD35AC4" w14:textId="77777777" w:rsidR="00E014A9" w:rsidRDefault="00E014A9">
      <w:pPr>
        <w:pStyle w:val="BodyText"/>
        <w:rPr>
          <w:b/>
          <w:sz w:val="20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94DE6C5" w14:textId="77777777" w:rsidR="00E014A9" w:rsidRDefault="00000000">
      <w:pPr>
        <w:spacing w:before="90"/>
        <w:ind w:left="287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251640320" behindDoc="1" locked="0" layoutInCell="1" allowOverlap="1" wp14:anchorId="309AA99D" wp14:editId="3869BC6F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89890"/>
                            <a:ext cx="2792730" cy="135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603115"/>
                            <a:ext cx="2760345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531F6D" id="Group 39" o:spid="_x0000_s1026" style="position:absolute;margin-left:27.35pt;margin-top:30.35pt;width:557.15pt;height:727.6pt;z-index:-25167616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">
                <v:shape id="Graphic 4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vpwgAAANsAAAAPAAAAZHJzL2Rvd25yZXYueG1sRE9ba8Iw&#10;FH4f+B/CEfYyZqqM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ADTAvp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41" o:spid="_x0000_s1028" type="#_x0000_t75" style="position:absolute;left:5207;top:3898;width:27927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">
                  <v:imagedata r:id="rId30" o:title=""/>
                </v:shape>
                <v:shape id="Image 42" o:spid="_x0000_s1029" type="#_x0000_t75" style="position:absolute;left:5207;top:46031;width:2760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">
                  <v:imagedata r:id="rId31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7"/>
          <w:sz w:val="24"/>
        </w:rPr>
        <w:t>Lists:</w:t>
      </w:r>
    </w:p>
    <w:p w14:paraId="1C9AFE0B" w14:textId="77777777" w:rsidR="00E014A9" w:rsidRDefault="00000000">
      <w:pPr>
        <w:spacing w:before="253"/>
        <w:rPr>
          <w:b/>
          <w:sz w:val="24"/>
        </w:rPr>
      </w:pPr>
      <w:r>
        <w:br w:type="column"/>
      </w:r>
    </w:p>
    <w:p w14:paraId="0110A3BF" w14:textId="77777777" w:rsidR="00E014A9" w:rsidRDefault="00000000">
      <w:pPr>
        <w:pStyle w:val="BodyText"/>
        <w:spacing w:line="379" w:lineRule="auto"/>
        <w:ind w:left="1027" w:right="6348" w:hanging="900"/>
      </w:pPr>
      <w:r>
        <w:rPr>
          <w:spacing w:val="-6"/>
        </w:rPr>
        <w:t>subject1&lt;-list(</w:t>
      </w:r>
      <w:proofErr w:type="spellStart"/>
      <w:r>
        <w:rPr>
          <w:spacing w:val="-6"/>
        </w:rPr>
        <w:t>fullname</w:t>
      </w:r>
      <w:proofErr w:type="spellEnd"/>
      <w:r>
        <w:rPr>
          <w:spacing w:val="-6"/>
        </w:rPr>
        <w:t>=</w:t>
      </w:r>
      <w:proofErr w:type="spellStart"/>
      <w:r>
        <w:rPr>
          <w:spacing w:val="-6"/>
        </w:rPr>
        <w:t>subject_</w:t>
      </w:r>
      <w:proofErr w:type="gramStart"/>
      <w:r>
        <w:rPr>
          <w:spacing w:val="-6"/>
        </w:rPr>
        <w:t>name</w:t>
      </w:r>
      <w:proofErr w:type="spellEnd"/>
      <w:r>
        <w:rPr>
          <w:spacing w:val="-6"/>
        </w:rPr>
        <w:t>[</w:t>
      </w:r>
      <w:proofErr w:type="gramEnd"/>
      <w:r>
        <w:rPr>
          <w:spacing w:val="-6"/>
        </w:rPr>
        <w:t xml:space="preserve">1], </w:t>
      </w:r>
      <w:r>
        <w:rPr>
          <w:spacing w:val="-2"/>
        </w:rPr>
        <w:t>temperature=</w:t>
      </w:r>
      <w:proofErr w:type="gramStart"/>
      <w:r>
        <w:rPr>
          <w:spacing w:val="-2"/>
        </w:rPr>
        <w:t>temperature[</w:t>
      </w:r>
      <w:proofErr w:type="gramEnd"/>
      <w:r>
        <w:rPr>
          <w:spacing w:val="-2"/>
        </w:rPr>
        <w:t xml:space="preserve">1], 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flu_</w:t>
      </w:r>
      <w:proofErr w:type="gramStart"/>
      <w:r>
        <w:rPr>
          <w:spacing w:val="-2"/>
        </w:rPr>
        <w:t>status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1], gender=</w:t>
      </w:r>
      <w:proofErr w:type="gramStart"/>
      <w:r>
        <w:rPr>
          <w:spacing w:val="-2"/>
        </w:rPr>
        <w:t>gender[</w:t>
      </w:r>
      <w:proofErr w:type="gramEnd"/>
      <w:r>
        <w:rPr>
          <w:spacing w:val="-2"/>
        </w:rPr>
        <w:t>1], blood=</w:t>
      </w:r>
      <w:proofErr w:type="gramStart"/>
      <w:r>
        <w:rPr>
          <w:spacing w:val="-2"/>
        </w:rPr>
        <w:t>blood[</w:t>
      </w:r>
      <w:proofErr w:type="gramEnd"/>
      <w:r>
        <w:rPr>
          <w:spacing w:val="-2"/>
        </w:rPr>
        <w:t>1], symptoms=</w:t>
      </w:r>
      <w:proofErr w:type="gramStart"/>
      <w:r>
        <w:rPr>
          <w:spacing w:val="-2"/>
        </w:rPr>
        <w:t>symptoms[</w:t>
      </w:r>
      <w:proofErr w:type="gramEnd"/>
      <w:r>
        <w:rPr>
          <w:spacing w:val="-2"/>
        </w:rPr>
        <w:t>1])</w:t>
      </w:r>
    </w:p>
    <w:p w14:paraId="76668F41" w14:textId="77777777" w:rsidR="00E014A9" w:rsidRDefault="00000000">
      <w:pPr>
        <w:pStyle w:val="BodyText"/>
        <w:spacing w:line="379" w:lineRule="auto"/>
        <w:ind w:left="130" w:right="7491"/>
      </w:pPr>
      <w:r>
        <w:rPr>
          <w:spacing w:val="-2"/>
        </w:rPr>
        <w:t xml:space="preserve">print(subject1) print(subject1[2]) print(subject1[[2]]) </w:t>
      </w:r>
      <w:r>
        <w:rPr>
          <w:spacing w:val="-6"/>
        </w:rPr>
        <w:t>subject1$temperature</w:t>
      </w:r>
    </w:p>
    <w:p w14:paraId="5792ABA5" w14:textId="77777777" w:rsidR="00E014A9" w:rsidRDefault="00000000">
      <w:pPr>
        <w:pStyle w:val="BodyText"/>
        <w:spacing w:line="269" w:lineRule="exact"/>
        <w:ind w:left="130"/>
      </w:pPr>
      <w:r>
        <w:rPr>
          <w:spacing w:val="-2"/>
        </w:rPr>
        <w:t>subject1[c("temperature","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")]</w:t>
      </w:r>
    </w:p>
    <w:p w14:paraId="30CFC810" w14:textId="77777777" w:rsidR="00E014A9" w:rsidRDefault="00E014A9">
      <w:pPr>
        <w:pStyle w:val="BodyText"/>
        <w:spacing w:line="269" w:lineRule="exact"/>
        <w:sectPr w:rsidR="00E014A9">
          <w:type w:val="continuous"/>
          <w:pgSz w:w="12240" w:h="15840"/>
          <w:pgMar w:top="1300" w:right="360" w:bottom="280" w:left="360" w:header="0" w:footer="256" w:gutter="0"/>
          <w:cols w:num="2" w:space="720" w:equalWidth="0">
            <w:col w:w="839" w:space="40"/>
            <w:col w:w="10641"/>
          </w:cols>
        </w:sectPr>
      </w:pPr>
    </w:p>
    <w:p w14:paraId="2E3ACF9A" w14:textId="77777777" w:rsidR="00E014A9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1344" behindDoc="1" locked="0" layoutInCell="1" allowOverlap="1" wp14:anchorId="4B6EC457" wp14:editId="736F2B8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01625"/>
                            <a:ext cx="2762885" cy="3720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728626" id="Group 43" o:spid="_x0000_s1026" style="position:absolute;margin-left:27.35pt;margin-top:30.35pt;width:557.15pt;height:727.6pt;z-index:-25167513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">
                <v:shape id="Graphic 4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5" o:spid="_x0000_s1028" type="#_x0000_t75" style="position:absolute;left:5207;top:3016;width:27628;height:37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">
                  <v:imagedata r:id="rId33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213B0CDB" w14:textId="77777777" w:rsidR="00E014A9" w:rsidRDefault="00E014A9">
      <w:pPr>
        <w:pStyle w:val="BodyText"/>
        <w:rPr>
          <w:b/>
        </w:rPr>
      </w:pPr>
    </w:p>
    <w:p w14:paraId="7168F317" w14:textId="77777777" w:rsidR="00E014A9" w:rsidRDefault="00E014A9">
      <w:pPr>
        <w:pStyle w:val="BodyText"/>
        <w:rPr>
          <w:b/>
        </w:rPr>
      </w:pPr>
    </w:p>
    <w:p w14:paraId="6242A8C6" w14:textId="77777777" w:rsidR="00E014A9" w:rsidRDefault="00E014A9">
      <w:pPr>
        <w:pStyle w:val="BodyText"/>
        <w:rPr>
          <w:b/>
        </w:rPr>
      </w:pPr>
    </w:p>
    <w:p w14:paraId="325191AB" w14:textId="77777777" w:rsidR="00E014A9" w:rsidRDefault="00E014A9">
      <w:pPr>
        <w:pStyle w:val="BodyText"/>
        <w:rPr>
          <w:b/>
        </w:rPr>
      </w:pPr>
    </w:p>
    <w:p w14:paraId="7E4E0983" w14:textId="77777777" w:rsidR="00E014A9" w:rsidRDefault="00E014A9">
      <w:pPr>
        <w:pStyle w:val="BodyText"/>
        <w:rPr>
          <w:b/>
        </w:rPr>
      </w:pPr>
    </w:p>
    <w:p w14:paraId="12CFCFDE" w14:textId="77777777" w:rsidR="00E014A9" w:rsidRDefault="00E014A9">
      <w:pPr>
        <w:pStyle w:val="BodyText"/>
        <w:rPr>
          <w:b/>
        </w:rPr>
      </w:pPr>
    </w:p>
    <w:p w14:paraId="49663311" w14:textId="77777777" w:rsidR="00E014A9" w:rsidRDefault="00E014A9">
      <w:pPr>
        <w:pStyle w:val="BodyText"/>
        <w:rPr>
          <w:b/>
        </w:rPr>
      </w:pPr>
    </w:p>
    <w:p w14:paraId="70C1EE96" w14:textId="77777777" w:rsidR="00E014A9" w:rsidRDefault="00E014A9">
      <w:pPr>
        <w:pStyle w:val="BodyText"/>
        <w:rPr>
          <w:b/>
        </w:rPr>
      </w:pPr>
    </w:p>
    <w:p w14:paraId="5AEAE168" w14:textId="77777777" w:rsidR="00E014A9" w:rsidRDefault="00E014A9">
      <w:pPr>
        <w:pStyle w:val="BodyText"/>
        <w:rPr>
          <w:b/>
        </w:rPr>
      </w:pPr>
    </w:p>
    <w:p w14:paraId="7FD648CA" w14:textId="77777777" w:rsidR="00E014A9" w:rsidRDefault="00E014A9">
      <w:pPr>
        <w:pStyle w:val="BodyText"/>
        <w:rPr>
          <w:b/>
        </w:rPr>
      </w:pPr>
    </w:p>
    <w:p w14:paraId="5AB370CE" w14:textId="77777777" w:rsidR="00E014A9" w:rsidRDefault="00E014A9">
      <w:pPr>
        <w:pStyle w:val="BodyText"/>
        <w:rPr>
          <w:b/>
        </w:rPr>
      </w:pPr>
    </w:p>
    <w:p w14:paraId="30FB7FC1" w14:textId="77777777" w:rsidR="00E014A9" w:rsidRDefault="00E014A9">
      <w:pPr>
        <w:pStyle w:val="BodyText"/>
        <w:rPr>
          <w:b/>
        </w:rPr>
      </w:pPr>
    </w:p>
    <w:p w14:paraId="3B60DEB0" w14:textId="77777777" w:rsidR="00E014A9" w:rsidRDefault="00E014A9">
      <w:pPr>
        <w:pStyle w:val="BodyText"/>
        <w:rPr>
          <w:b/>
        </w:rPr>
      </w:pPr>
    </w:p>
    <w:p w14:paraId="0E4BDC09" w14:textId="77777777" w:rsidR="00E014A9" w:rsidRDefault="00E014A9">
      <w:pPr>
        <w:pStyle w:val="BodyText"/>
        <w:rPr>
          <w:b/>
        </w:rPr>
      </w:pPr>
    </w:p>
    <w:p w14:paraId="0F44ED6F" w14:textId="77777777" w:rsidR="00E014A9" w:rsidRDefault="00E014A9">
      <w:pPr>
        <w:pStyle w:val="BodyText"/>
        <w:rPr>
          <w:b/>
        </w:rPr>
      </w:pPr>
    </w:p>
    <w:p w14:paraId="62557C96" w14:textId="77777777" w:rsidR="00E014A9" w:rsidRDefault="00E014A9">
      <w:pPr>
        <w:pStyle w:val="BodyText"/>
        <w:rPr>
          <w:b/>
        </w:rPr>
      </w:pPr>
    </w:p>
    <w:p w14:paraId="0499685A" w14:textId="77777777" w:rsidR="00E014A9" w:rsidRDefault="00E014A9">
      <w:pPr>
        <w:pStyle w:val="BodyText"/>
        <w:rPr>
          <w:b/>
        </w:rPr>
      </w:pPr>
    </w:p>
    <w:p w14:paraId="0C4500B7" w14:textId="77777777" w:rsidR="00E014A9" w:rsidRDefault="00E014A9">
      <w:pPr>
        <w:pStyle w:val="BodyText"/>
        <w:rPr>
          <w:b/>
        </w:rPr>
      </w:pPr>
    </w:p>
    <w:p w14:paraId="4E3932EA" w14:textId="77777777" w:rsidR="00E014A9" w:rsidRDefault="00E014A9">
      <w:pPr>
        <w:pStyle w:val="BodyText"/>
        <w:rPr>
          <w:b/>
        </w:rPr>
      </w:pPr>
    </w:p>
    <w:p w14:paraId="03630AF6" w14:textId="77777777" w:rsidR="00E014A9" w:rsidRDefault="00E014A9">
      <w:pPr>
        <w:pStyle w:val="BodyText"/>
        <w:rPr>
          <w:b/>
        </w:rPr>
      </w:pPr>
    </w:p>
    <w:p w14:paraId="09A82B94" w14:textId="77777777" w:rsidR="00E014A9" w:rsidRDefault="00E014A9">
      <w:pPr>
        <w:pStyle w:val="BodyText"/>
        <w:rPr>
          <w:b/>
        </w:rPr>
      </w:pPr>
    </w:p>
    <w:p w14:paraId="139C86B0" w14:textId="77777777" w:rsidR="00E014A9" w:rsidRDefault="00E014A9">
      <w:pPr>
        <w:pStyle w:val="BodyText"/>
        <w:rPr>
          <w:b/>
        </w:rPr>
      </w:pPr>
    </w:p>
    <w:p w14:paraId="76E7D112" w14:textId="77777777" w:rsidR="00E014A9" w:rsidRDefault="00E014A9">
      <w:pPr>
        <w:pStyle w:val="BodyText"/>
        <w:spacing w:before="271"/>
        <w:rPr>
          <w:b/>
        </w:rPr>
      </w:pPr>
    </w:p>
    <w:p w14:paraId="364C9627" w14:textId="77777777" w:rsidR="00E014A9" w:rsidRDefault="00000000">
      <w:pPr>
        <w:ind w:left="287"/>
        <w:rPr>
          <w:b/>
          <w:sz w:val="24"/>
        </w:rPr>
      </w:pP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Frames:</w:t>
      </w:r>
    </w:p>
    <w:p w14:paraId="33291E53" w14:textId="77777777" w:rsidR="00E014A9" w:rsidRDefault="00000000">
      <w:pPr>
        <w:pStyle w:val="BodyText"/>
        <w:spacing w:before="175" w:line="400" w:lineRule="auto"/>
        <w:ind w:left="2208" w:right="5046" w:hanging="1200"/>
      </w:pP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&lt;-</w:t>
      </w:r>
      <w:proofErr w:type="spellStart"/>
      <w:proofErr w:type="gramStart"/>
      <w:r>
        <w:rPr>
          <w:spacing w:val="-2"/>
        </w:rPr>
        <w:t>data.frame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 xml:space="preserve">, temperature, </w:t>
      </w:r>
      <w:proofErr w:type="spellStart"/>
      <w:r>
        <w:t>flu_status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2"/>
        </w:rPr>
        <w:t>gender,blood</w:t>
      </w:r>
      <w:proofErr w:type="gramEnd"/>
      <w:r>
        <w:rPr>
          <w:spacing w:val="-2"/>
        </w:rPr>
        <w:t>,symptoms</w:t>
      </w:r>
      <w:proofErr w:type="spellEnd"/>
      <w:r>
        <w:rPr>
          <w:spacing w:val="-2"/>
        </w:rPr>
        <w:t>)</w:t>
      </w:r>
    </w:p>
    <w:p w14:paraId="4B7D2CEB" w14:textId="77777777" w:rsidR="00E014A9" w:rsidRDefault="00000000">
      <w:pPr>
        <w:pStyle w:val="BodyText"/>
        <w:spacing w:line="393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6"/>
        </w:rPr>
        <w:t>pt_data$subject_name</w:t>
      </w:r>
      <w:proofErr w:type="spellEnd"/>
    </w:p>
    <w:p w14:paraId="1C311A40" w14:textId="77777777" w:rsidR="00E014A9" w:rsidRDefault="00000000">
      <w:pPr>
        <w:pStyle w:val="BodyText"/>
        <w:spacing w:before="7" w:line="398" w:lineRule="auto"/>
        <w:ind w:left="1008" w:right="6453"/>
      </w:pPr>
      <w:r>
        <w:rPr>
          <w:spacing w:val="-6"/>
        </w:rPr>
        <w:t>print(</w:t>
      </w:r>
      <w:proofErr w:type="spellStart"/>
      <w:r>
        <w:rPr>
          <w:spacing w:val="-6"/>
        </w:rPr>
        <w:t>pt_data</w:t>
      </w:r>
      <w:proofErr w:type="spellEnd"/>
      <w:r>
        <w:rPr>
          <w:spacing w:val="-6"/>
        </w:rPr>
        <w:t>[c("temperature","</w:t>
      </w: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")]) </w:t>
      </w: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[c(1,2</w:t>
      </w:r>
      <w:proofErr w:type="gramStart"/>
      <w:r>
        <w:rPr>
          <w:spacing w:val="-2"/>
        </w:rPr>
        <w:t>),c</w:t>
      </w:r>
      <w:proofErr w:type="gramEnd"/>
      <w:r>
        <w:rPr>
          <w:spacing w:val="-2"/>
        </w:rPr>
        <w:t>(2,4)]) print(</w:t>
      </w:r>
      <w:proofErr w:type="spellStart"/>
      <w:r>
        <w:rPr>
          <w:spacing w:val="-2"/>
        </w:rPr>
        <w:t>pt_</w:t>
      </w:r>
      <w:proofErr w:type="gramStart"/>
      <w:r>
        <w:rPr>
          <w:spacing w:val="-2"/>
        </w:rPr>
        <w:t>data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,1])</w:t>
      </w:r>
    </w:p>
    <w:p w14:paraId="22C8CBCA" w14:textId="77777777" w:rsidR="00E014A9" w:rsidRDefault="00000000">
      <w:pPr>
        <w:pStyle w:val="BodyText"/>
        <w:spacing w:before="3"/>
        <w:ind w:left="1008"/>
      </w:pPr>
      <w:r>
        <w:rPr>
          <w:spacing w:val="-2"/>
        </w:rPr>
        <w:t>print(</w:t>
      </w:r>
      <w:proofErr w:type="spellStart"/>
      <w:r>
        <w:rPr>
          <w:spacing w:val="-2"/>
        </w:rPr>
        <w:t>pt_</w:t>
      </w:r>
      <w:proofErr w:type="gramStart"/>
      <w:r>
        <w:rPr>
          <w:spacing w:val="-2"/>
        </w:rPr>
        <w:t>data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,])</w:t>
      </w:r>
    </w:p>
    <w:p w14:paraId="0C3EC340" w14:textId="77777777" w:rsidR="00E014A9" w:rsidRDefault="00E014A9">
      <w:pPr>
        <w:pStyle w:val="BodyText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ED530EF" w14:textId="77777777" w:rsidR="00E014A9" w:rsidRDefault="00000000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2368" behindDoc="1" locked="0" layoutInCell="1" allowOverlap="1" wp14:anchorId="0AE59F6E" wp14:editId="2621FA3B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4134484" cy="24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58C609" id="Group 46" o:spid="_x0000_s1026" style="position:absolute;margin-left:27.35pt;margin-top:30.35pt;width:557.15pt;height:727.6pt;z-index:-25167411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">
                <v:shape id="Graphic 4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OdxQAAANsAAAAPAAAAZHJzL2Rvd25yZXYueG1sRI/RasJA&#10;FETfC/2H5Qq+iG6Uk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CMpZOd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8" o:spid="_x0000_s1028" type="#_x0000_t75" style="position:absolute;left:5207;top:3155;width:41344;height:2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">
                  <v:imagedata r:id="rId35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33C333FD" w14:textId="77777777" w:rsidR="00E014A9" w:rsidRDefault="00E014A9">
      <w:pPr>
        <w:pStyle w:val="BodyText"/>
        <w:rPr>
          <w:b/>
        </w:rPr>
      </w:pPr>
    </w:p>
    <w:p w14:paraId="62AE51B7" w14:textId="77777777" w:rsidR="00E014A9" w:rsidRDefault="00E014A9">
      <w:pPr>
        <w:pStyle w:val="BodyText"/>
        <w:rPr>
          <w:b/>
        </w:rPr>
      </w:pPr>
    </w:p>
    <w:p w14:paraId="5481CD65" w14:textId="77777777" w:rsidR="00E014A9" w:rsidRDefault="00E014A9">
      <w:pPr>
        <w:pStyle w:val="BodyText"/>
        <w:rPr>
          <w:b/>
        </w:rPr>
      </w:pPr>
    </w:p>
    <w:p w14:paraId="12B17575" w14:textId="77777777" w:rsidR="00E014A9" w:rsidRDefault="00E014A9">
      <w:pPr>
        <w:pStyle w:val="BodyText"/>
        <w:rPr>
          <w:b/>
        </w:rPr>
      </w:pPr>
    </w:p>
    <w:p w14:paraId="3CF3D435" w14:textId="77777777" w:rsidR="00E014A9" w:rsidRDefault="00E014A9">
      <w:pPr>
        <w:pStyle w:val="BodyText"/>
        <w:rPr>
          <w:b/>
        </w:rPr>
      </w:pPr>
    </w:p>
    <w:p w14:paraId="7120D2C3" w14:textId="77777777" w:rsidR="00E014A9" w:rsidRDefault="00E014A9">
      <w:pPr>
        <w:pStyle w:val="BodyText"/>
        <w:rPr>
          <w:b/>
        </w:rPr>
      </w:pPr>
    </w:p>
    <w:p w14:paraId="1342770F" w14:textId="77777777" w:rsidR="00E014A9" w:rsidRDefault="00E014A9">
      <w:pPr>
        <w:pStyle w:val="BodyText"/>
        <w:rPr>
          <w:b/>
        </w:rPr>
      </w:pPr>
    </w:p>
    <w:p w14:paraId="77DE236F" w14:textId="77777777" w:rsidR="00E014A9" w:rsidRDefault="00E014A9">
      <w:pPr>
        <w:pStyle w:val="BodyText"/>
        <w:rPr>
          <w:b/>
        </w:rPr>
      </w:pPr>
    </w:p>
    <w:p w14:paraId="200240E1" w14:textId="77777777" w:rsidR="00E014A9" w:rsidRDefault="00E014A9">
      <w:pPr>
        <w:pStyle w:val="BodyText"/>
        <w:rPr>
          <w:b/>
        </w:rPr>
      </w:pPr>
    </w:p>
    <w:p w14:paraId="117FAC6B" w14:textId="77777777" w:rsidR="00E014A9" w:rsidRDefault="00E014A9">
      <w:pPr>
        <w:pStyle w:val="BodyText"/>
        <w:rPr>
          <w:b/>
        </w:rPr>
      </w:pPr>
    </w:p>
    <w:p w14:paraId="6A062C95" w14:textId="77777777" w:rsidR="00E014A9" w:rsidRDefault="00E014A9">
      <w:pPr>
        <w:pStyle w:val="BodyText"/>
        <w:rPr>
          <w:b/>
        </w:rPr>
      </w:pPr>
    </w:p>
    <w:p w14:paraId="09E93450" w14:textId="77777777" w:rsidR="00E014A9" w:rsidRDefault="00E014A9">
      <w:pPr>
        <w:pStyle w:val="BodyText"/>
        <w:rPr>
          <w:b/>
        </w:rPr>
      </w:pPr>
    </w:p>
    <w:p w14:paraId="52888EEB" w14:textId="77777777" w:rsidR="00E014A9" w:rsidRDefault="00E014A9">
      <w:pPr>
        <w:pStyle w:val="BodyText"/>
        <w:rPr>
          <w:b/>
        </w:rPr>
      </w:pPr>
    </w:p>
    <w:p w14:paraId="5BDFAD81" w14:textId="77777777" w:rsidR="00E014A9" w:rsidRDefault="00E014A9">
      <w:pPr>
        <w:pStyle w:val="BodyText"/>
        <w:rPr>
          <w:b/>
        </w:rPr>
      </w:pPr>
    </w:p>
    <w:p w14:paraId="2F10096D" w14:textId="77777777" w:rsidR="00E014A9" w:rsidRDefault="00E014A9">
      <w:pPr>
        <w:pStyle w:val="BodyText"/>
        <w:rPr>
          <w:b/>
        </w:rPr>
      </w:pPr>
    </w:p>
    <w:p w14:paraId="15467317" w14:textId="77777777" w:rsidR="00E014A9" w:rsidRDefault="00E014A9">
      <w:pPr>
        <w:pStyle w:val="BodyText"/>
        <w:rPr>
          <w:b/>
        </w:rPr>
      </w:pPr>
    </w:p>
    <w:p w14:paraId="4ABA00B0" w14:textId="77777777" w:rsidR="00E014A9" w:rsidRDefault="00E014A9">
      <w:pPr>
        <w:pStyle w:val="BodyText"/>
        <w:spacing w:before="11"/>
        <w:rPr>
          <w:b/>
        </w:rPr>
      </w:pPr>
    </w:p>
    <w:p w14:paraId="5CB936C7" w14:textId="77777777" w:rsidR="00E014A9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Matrices:</w:t>
      </w:r>
    </w:p>
    <w:p w14:paraId="48775E23" w14:textId="77777777" w:rsidR="00E014A9" w:rsidRDefault="00000000">
      <w:pPr>
        <w:pStyle w:val="BodyText"/>
        <w:spacing w:before="176" w:line="396" w:lineRule="auto"/>
        <w:ind w:left="1008" w:right="7636"/>
      </w:pPr>
      <w:r>
        <w:rPr>
          <w:spacing w:val="-6"/>
        </w:rPr>
        <w:t>m&lt;-matrix(c(1,2,3,4</w:t>
      </w:r>
      <w:proofErr w:type="gramStart"/>
      <w:r>
        <w:rPr>
          <w:spacing w:val="-6"/>
        </w:rPr>
        <w:t>),</w:t>
      </w:r>
      <w:proofErr w:type="spellStart"/>
      <w:r>
        <w:rPr>
          <w:spacing w:val="-6"/>
        </w:rPr>
        <w:t>ncol</w:t>
      </w:r>
      <w:proofErr w:type="spellEnd"/>
      <w:proofErr w:type="gramEnd"/>
      <w:r>
        <w:rPr>
          <w:spacing w:val="-6"/>
        </w:rPr>
        <w:t xml:space="preserve">=2) </w:t>
      </w:r>
      <w:r>
        <w:rPr>
          <w:spacing w:val="-2"/>
        </w:rPr>
        <w:t>print(m)</w:t>
      </w:r>
    </w:p>
    <w:p w14:paraId="2663497F" w14:textId="77777777" w:rsidR="00E014A9" w:rsidRDefault="00000000">
      <w:pPr>
        <w:pStyle w:val="BodyText"/>
        <w:spacing w:before="13" w:line="391" w:lineRule="auto"/>
        <w:ind w:left="1008" w:right="7002"/>
      </w:pPr>
      <w:r>
        <w:rPr>
          <w:spacing w:val="-6"/>
        </w:rPr>
        <w:t>m&lt;-matrix(c(1,2,3,4,5,6</w:t>
      </w:r>
      <w:proofErr w:type="gramStart"/>
      <w:r>
        <w:rPr>
          <w:spacing w:val="-6"/>
        </w:rPr>
        <w:t>),</w:t>
      </w:r>
      <w:proofErr w:type="spellStart"/>
      <w:r>
        <w:rPr>
          <w:spacing w:val="-6"/>
        </w:rPr>
        <w:t>nrow</w:t>
      </w:r>
      <w:proofErr w:type="spellEnd"/>
      <w:proofErr w:type="gramEnd"/>
      <w:r>
        <w:rPr>
          <w:spacing w:val="-6"/>
        </w:rPr>
        <w:t xml:space="preserve">=3) </w:t>
      </w:r>
      <w:r>
        <w:rPr>
          <w:spacing w:val="-2"/>
        </w:rPr>
        <w:t>print(m)</w:t>
      </w:r>
    </w:p>
    <w:p w14:paraId="4A074C60" w14:textId="77777777" w:rsidR="00E014A9" w:rsidRDefault="00000000">
      <w:pPr>
        <w:pStyle w:val="BodyText"/>
        <w:spacing w:before="10"/>
        <w:ind w:left="1008"/>
      </w:pPr>
      <w:r>
        <w:rPr>
          <w:spacing w:val="-2"/>
        </w:rPr>
        <w:t>print(</w:t>
      </w:r>
      <w:proofErr w:type="gramStart"/>
      <w:r>
        <w:rPr>
          <w:spacing w:val="-2"/>
        </w:rPr>
        <w:t>m[</w:t>
      </w:r>
      <w:proofErr w:type="gramEnd"/>
      <w:r>
        <w:rPr>
          <w:spacing w:val="-2"/>
        </w:rPr>
        <w:t>1,])</w:t>
      </w:r>
    </w:p>
    <w:p w14:paraId="1509E468" w14:textId="77777777" w:rsidR="00E014A9" w:rsidRDefault="00000000">
      <w:pPr>
        <w:pStyle w:val="BodyText"/>
        <w:spacing w:before="180"/>
        <w:ind w:left="1008"/>
      </w:pPr>
      <w:r>
        <w:rPr>
          <w:spacing w:val="-2"/>
        </w:rPr>
        <w:t>print(</w:t>
      </w:r>
      <w:proofErr w:type="gramStart"/>
      <w:r>
        <w:rPr>
          <w:spacing w:val="-2"/>
        </w:rPr>
        <w:t>m[</w:t>
      </w:r>
      <w:proofErr w:type="gramEnd"/>
      <w:r>
        <w:rPr>
          <w:spacing w:val="-2"/>
        </w:rPr>
        <w:t>1,])</w:t>
      </w:r>
    </w:p>
    <w:p w14:paraId="378C21FA" w14:textId="77777777" w:rsidR="00E014A9" w:rsidRDefault="00000000">
      <w:pPr>
        <w:pStyle w:val="BodyText"/>
        <w:spacing w:before="180" w:line="396" w:lineRule="auto"/>
        <w:ind w:left="1008" w:right="2566"/>
      </w:pPr>
      <w:proofErr w:type="spellStart"/>
      <w:r>
        <w:t>thismatrix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matrix(c(</w:t>
      </w:r>
      <w:proofErr w:type="gramEnd"/>
      <w:r>
        <w:t>"apple",</w:t>
      </w:r>
      <w:r>
        <w:rPr>
          <w:spacing w:val="-8"/>
        </w:rPr>
        <w:t xml:space="preserve"> </w:t>
      </w:r>
      <w:r>
        <w:t>"banana",</w:t>
      </w:r>
      <w:r>
        <w:rPr>
          <w:spacing w:val="-6"/>
        </w:rPr>
        <w:t xml:space="preserve"> </w:t>
      </w:r>
      <w:r>
        <w:t>"</w:t>
      </w:r>
      <w:proofErr w:type="spellStart"/>
      <w:r>
        <w:t>cherry","orange</w:t>
      </w:r>
      <w:proofErr w:type="spellEnd"/>
      <w:r>
        <w:t>"),</w:t>
      </w:r>
      <w:r>
        <w:rPr>
          <w:spacing w:val="-9"/>
        </w:rPr>
        <w:t xml:space="preserve"> </w:t>
      </w:r>
      <w:proofErr w:type="spellStart"/>
      <w:r>
        <w:t>nrow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2,</w:t>
      </w:r>
      <w:r>
        <w:rPr>
          <w:spacing w:val="-12"/>
        </w:rPr>
        <w:t xml:space="preserve"> </w:t>
      </w:r>
      <w:proofErr w:type="spellStart"/>
      <w:r>
        <w:t>ncol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2) for (rows in </w:t>
      </w:r>
      <w:proofErr w:type="gramStart"/>
      <w:r>
        <w:t>1:nrow</w:t>
      </w:r>
      <w:proofErr w:type="gramEnd"/>
      <w:r>
        <w:t>(</w:t>
      </w:r>
      <w:proofErr w:type="spellStart"/>
      <w:r>
        <w:t>thismatrix</w:t>
      </w:r>
      <w:proofErr w:type="spellEnd"/>
      <w:r>
        <w:t>)) {</w:t>
      </w:r>
    </w:p>
    <w:p w14:paraId="16005681" w14:textId="77777777" w:rsidR="00E014A9" w:rsidRDefault="00000000">
      <w:pPr>
        <w:pStyle w:val="BodyText"/>
        <w:spacing w:before="11"/>
        <w:ind w:left="1128"/>
      </w:pPr>
      <w:r>
        <w:t>for</w:t>
      </w:r>
      <w:r>
        <w:rPr>
          <w:spacing w:val="-15"/>
        </w:rPr>
        <w:t xml:space="preserve"> </w:t>
      </w:r>
      <w:r>
        <w:t>(columns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gramStart"/>
      <w:r>
        <w:t>1:ncol</w:t>
      </w:r>
      <w:proofErr w:type="gramEnd"/>
      <w:r>
        <w:t>(</w:t>
      </w:r>
      <w:proofErr w:type="spellStart"/>
      <w:r>
        <w:t>thismatrix</w:t>
      </w:r>
      <w:proofErr w:type="spellEnd"/>
      <w:r>
        <w:t>))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11"/>
        </w:rPr>
        <w:t xml:space="preserve"> </w:t>
      </w:r>
      <w:r>
        <w:t>print</w:t>
      </w:r>
      <w:proofErr w:type="gramEnd"/>
      <w:r>
        <w:t>(</w:t>
      </w:r>
      <w:proofErr w:type="spellStart"/>
      <w:proofErr w:type="gramStart"/>
      <w:r>
        <w:t>thismatrix</w:t>
      </w:r>
      <w:proofErr w:type="spellEnd"/>
      <w:r>
        <w:t>[</w:t>
      </w:r>
      <w:proofErr w:type="gramEnd"/>
      <w:r>
        <w:t>rows,</w:t>
      </w:r>
      <w:r>
        <w:rPr>
          <w:spacing w:val="-2"/>
        </w:rPr>
        <w:t xml:space="preserve"> columns])</w:t>
      </w:r>
    </w:p>
    <w:p w14:paraId="26034ECF" w14:textId="77777777" w:rsidR="00E014A9" w:rsidRDefault="00000000">
      <w:pPr>
        <w:spacing w:before="175"/>
        <w:ind w:left="1128"/>
        <w:rPr>
          <w:sz w:val="24"/>
        </w:rPr>
      </w:pPr>
      <w:r>
        <w:rPr>
          <w:spacing w:val="-10"/>
          <w:sz w:val="24"/>
        </w:rPr>
        <w:t>}</w:t>
      </w:r>
    </w:p>
    <w:p w14:paraId="67F31AA9" w14:textId="77777777" w:rsidR="00E014A9" w:rsidRDefault="00000000">
      <w:pPr>
        <w:spacing w:before="180"/>
        <w:ind w:left="1008"/>
        <w:rPr>
          <w:sz w:val="24"/>
        </w:rPr>
      </w:pPr>
      <w:r>
        <w:rPr>
          <w:spacing w:val="-10"/>
          <w:sz w:val="24"/>
        </w:rPr>
        <w:t>}</w:t>
      </w:r>
    </w:p>
    <w:p w14:paraId="7452BFD3" w14:textId="77777777" w:rsidR="00E014A9" w:rsidRDefault="00E014A9">
      <w:pPr>
        <w:rPr>
          <w:sz w:val="24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595FA37" w14:textId="77777777" w:rsidR="00E014A9" w:rsidRDefault="00000000">
      <w:pPr>
        <w:spacing w:before="64"/>
        <w:ind w:left="287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643392" behindDoc="1" locked="0" layoutInCell="1" allowOverlap="1" wp14:anchorId="008976EA" wp14:editId="34A39B7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762758" cy="2092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C70F75" id="Group 49" o:spid="_x0000_s1026" style="position:absolute;margin-left:27.35pt;margin-top:30.35pt;width:557.15pt;height:727.6pt;z-index:-25167308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">
                <v:shape id="Graphic 5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00wgAAANsAAAAPAAAAZHJzL2Rvd25yZXYueG1sRE9ba8Iw&#10;FH4f+B/CEfYyZqqw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CGlZ00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51" o:spid="_x0000_s1028" type="#_x0000_t75" style="position:absolute;left:5207;top:3155;width:27627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">
                  <v:imagedata r:id="rId37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05ACCD80" w14:textId="77777777" w:rsidR="00E014A9" w:rsidRDefault="00E014A9">
      <w:pPr>
        <w:pStyle w:val="BodyText"/>
        <w:rPr>
          <w:b/>
        </w:rPr>
      </w:pPr>
    </w:p>
    <w:p w14:paraId="51545FD8" w14:textId="77777777" w:rsidR="00E014A9" w:rsidRDefault="00E014A9">
      <w:pPr>
        <w:pStyle w:val="BodyText"/>
        <w:rPr>
          <w:b/>
        </w:rPr>
      </w:pPr>
    </w:p>
    <w:p w14:paraId="2CEDD216" w14:textId="77777777" w:rsidR="00E014A9" w:rsidRDefault="00E014A9">
      <w:pPr>
        <w:pStyle w:val="BodyText"/>
        <w:rPr>
          <w:b/>
        </w:rPr>
      </w:pPr>
    </w:p>
    <w:p w14:paraId="3AA1700F" w14:textId="77777777" w:rsidR="00E014A9" w:rsidRDefault="00E014A9">
      <w:pPr>
        <w:pStyle w:val="BodyText"/>
        <w:rPr>
          <w:b/>
        </w:rPr>
      </w:pPr>
    </w:p>
    <w:p w14:paraId="5E54AFA9" w14:textId="77777777" w:rsidR="00E014A9" w:rsidRDefault="00E014A9">
      <w:pPr>
        <w:pStyle w:val="BodyText"/>
        <w:rPr>
          <w:b/>
        </w:rPr>
      </w:pPr>
    </w:p>
    <w:p w14:paraId="71E3D9C8" w14:textId="77777777" w:rsidR="00E014A9" w:rsidRDefault="00E014A9">
      <w:pPr>
        <w:pStyle w:val="BodyText"/>
        <w:rPr>
          <w:b/>
        </w:rPr>
      </w:pPr>
    </w:p>
    <w:p w14:paraId="4D26C35E" w14:textId="77777777" w:rsidR="00E014A9" w:rsidRDefault="00E014A9">
      <w:pPr>
        <w:pStyle w:val="BodyText"/>
        <w:rPr>
          <w:b/>
        </w:rPr>
      </w:pPr>
    </w:p>
    <w:p w14:paraId="6321D4C6" w14:textId="77777777" w:rsidR="00E014A9" w:rsidRDefault="00E014A9">
      <w:pPr>
        <w:pStyle w:val="BodyText"/>
        <w:rPr>
          <w:b/>
        </w:rPr>
      </w:pPr>
    </w:p>
    <w:p w14:paraId="23EC91CA" w14:textId="77777777" w:rsidR="00E014A9" w:rsidRDefault="00E014A9">
      <w:pPr>
        <w:pStyle w:val="BodyText"/>
        <w:rPr>
          <w:b/>
        </w:rPr>
      </w:pPr>
    </w:p>
    <w:p w14:paraId="45A1AE66" w14:textId="77777777" w:rsidR="00E014A9" w:rsidRDefault="00E014A9">
      <w:pPr>
        <w:pStyle w:val="BodyText"/>
        <w:rPr>
          <w:b/>
        </w:rPr>
      </w:pPr>
    </w:p>
    <w:p w14:paraId="66AC6BD9" w14:textId="77777777" w:rsidR="00E014A9" w:rsidRDefault="00E014A9">
      <w:pPr>
        <w:pStyle w:val="BodyText"/>
        <w:rPr>
          <w:b/>
        </w:rPr>
      </w:pPr>
    </w:p>
    <w:p w14:paraId="7FB25A24" w14:textId="77777777" w:rsidR="00E014A9" w:rsidRDefault="00E014A9">
      <w:pPr>
        <w:pStyle w:val="BodyText"/>
        <w:rPr>
          <w:b/>
        </w:rPr>
      </w:pPr>
    </w:p>
    <w:p w14:paraId="78391002" w14:textId="77777777" w:rsidR="00E014A9" w:rsidRDefault="00E014A9">
      <w:pPr>
        <w:pStyle w:val="BodyText"/>
        <w:rPr>
          <w:b/>
        </w:rPr>
      </w:pPr>
    </w:p>
    <w:p w14:paraId="40282386" w14:textId="77777777" w:rsidR="00E014A9" w:rsidRDefault="00E014A9">
      <w:pPr>
        <w:pStyle w:val="BodyText"/>
        <w:rPr>
          <w:b/>
        </w:rPr>
      </w:pPr>
    </w:p>
    <w:p w14:paraId="5EE79CD3" w14:textId="77777777" w:rsidR="00E014A9" w:rsidRDefault="00E014A9">
      <w:pPr>
        <w:pStyle w:val="BodyText"/>
        <w:rPr>
          <w:b/>
        </w:rPr>
      </w:pPr>
    </w:p>
    <w:p w14:paraId="76783FFD" w14:textId="77777777" w:rsidR="00E014A9" w:rsidRDefault="00E014A9">
      <w:pPr>
        <w:pStyle w:val="BodyText"/>
        <w:rPr>
          <w:b/>
        </w:rPr>
      </w:pPr>
    </w:p>
    <w:p w14:paraId="7E3BB7FB" w14:textId="77777777" w:rsidR="00E014A9" w:rsidRDefault="00E014A9">
      <w:pPr>
        <w:pStyle w:val="BodyText"/>
        <w:rPr>
          <w:b/>
        </w:rPr>
      </w:pPr>
    </w:p>
    <w:p w14:paraId="540E07C0" w14:textId="77777777" w:rsidR="00E014A9" w:rsidRDefault="00E014A9">
      <w:pPr>
        <w:pStyle w:val="BodyText"/>
        <w:rPr>
          <w:b/>
        </w:rPr>
      </w:pPr>
    </w:p>
    <w:p w14:paraId="394C3C6C" w14:textId="77777777" w:rsidR="00E014A9" w:rsidRDefault="00E014A9">
      <w:pPr>
        <w:pStyle w:val="BodyText"/>
        <w:rPr>
          <w:b/>
        </w:rPr>
      </w:pPr>
    </w:p>
    <w:p w14:paraId="3CB6D5C0" w14:textId="77777777" w:rsidR="00E014A9" w:rsidRDefault="00E014A9">
      <w:pPr>
        <w:pStyle w:val="BodyText"/>
        <w:rPr>
          <w:b/>
        </w:rPr>
      </w:pPr>
    </w:p>
    <w:p w14:paraId="4D32EA69" w14:textId="77777777" w:rsidR="00E014A9" w:rsidRDefault="00E014A9">
      <w:pPr>
        <w:pStyle w:val="BodyText"/>
        <w:rPr>
          <w:b/>
        </w:rPr>
      </w:pPr>
    </w:p>
    <w:p w14:paraId="355798CF" w14:textId="77777777" w:rsidR="00E014A9" w:rsidRDefault="00E014A9">
      <w:pPr>
        <w:pStyle w:val="BodyText"/>
        <w:rPr>
          <w:b/>
        </w:rPr>
      </w:pPr>
    </w:p>
    <w:p w14:paraId="7C8E0ECB" w14:textId="77777777" w:rsidR="00E014A9" w:rsidRDefault="00E014A9">
      <w:pPr>
        <w:pStyle w:val="BodyText"/>
        <w:rPr>
          <w:b/>
        </w:rPr>
      </w:pPr>
    </w:p>
    <w:p w14:paraId="70DA7A87" w14:textId="77777777" w:rsidR="00E014A9" w:rsidRDefault="00E014A9">
      <w:pPr>
        <w:pStyle w:val="BodyText"/>
        <w:rPr>
          <w:b/>
        </w:rPr>
      </w:pPr>
    </w:p>
    <w:p w14:paraId="089B85C2" w14:textId="77777777" w:rsidR="00E014A9" w:rsidRDefault="00E014A9">
      <w:pPr>
        <w:pStyle w:val="BodyText"/>
        <w:rPr>
          <w:b/>
        </w:rPr>
      </w:pPr>
    </w:p>
    <w:p w14:paraId="51670891" w14:textId="77777777" w:rsidR="00E014A9" w:rsidRDefault="00E014A9">
      <w:pPr>
        <w:pStyle w:val="BodyText"/>
        <w:rPr>
          <w:b/>
        </w:rPr>
      </w:pPr>
    </w:p>
    <w:p w14:paraId="78C07924" w14:textId="77777777" w:rsidR="00E014A9" w:rsidRDefault="00E014A9">
      <w:pPr>
        <w:pStyle w:val="BodyText"/>
        <w:rPr>
          <w:b/>
        </w:rPr>
      </w:pPr>
    </w:p>
    <w:p w14:paraId="0AF44B73" w14:textId="77777777" w:rsidR="00E014A9" w:rsidRDefault="00E014A9">
      <w:pPr>
        <w:pStyle w:val="BodyText"/>
        <w:rPr>
          <w:b/>
        </w:rPr>
      </w:pPr>
    </w:p>
    <w:p w14:paraId="58FF2782" w14:textId="77777777" w:rsidR="00E014A9" w:rsidRDefault="00E014A9">
      <w:pPr>
        <w:pStyle w:val="BodyText"/>
        <w:rPr>
          <w:b/>
        </w:rPr>
      </w:pPr>
    </w:p>
    <w:p w14:paraId="4F9B90EC" w14:textId="77777777" w:rsidR="00E014A9" w:rsidRDefault="00E014A9">
      <w:pPr>
        <w:pStyle w:val="BodyText"/>
        <w:rPr>
          <w:b/>
        </w:rPr>
      </w:pPr>
    </w:p>
    <w:p w14:paraId="1E13A0C0" w14:textId="77777777" w:rsidR="00E014A9" w:rsidRDefault="00E014A9">
      <w:pPr>
        <w:pStyle w:val="BodyText"/>
        <w:rPr>
          <w:b/>
        </w:rPr>
      </w:pPr>
    </w:p>
    <w:p w14:paraId="720AB89E" w14:textId="77777777" w:rsidR="00E014A9" w:rsidRDefault="00E014A9">
      <w:pPr>
        <w:pStyle w:val="BodyText"/>
        <w:rPr>
          <w:b/>
        </w:rPr>
      </w:pPr>
    </w:p>
    <w:p w14:paraId="2059818F" w14:textId="77777777" w:rsidR="00E014A9" w:rsidRDefault="00E014A9">
      <w:pPr>
        <w:pStyle w:val="BodyText"/>
        <w:rPr>
          <w:b/>
        </w:rPr>
      </w:pPr>
    </w:p>
    <w:p w14:paraId="24CBFDAD" w14:textId="77777777" w:rsidR="00E014A9" w:rsidRDefault="00E014A9">
      <w:pPr>
        <w:pStyle w:val="BodyText"/>
        <w:rPr>
          <w:b/>
        </w:rPr>
      </w:pPr>
    </w:p>
    <w:p w14:paraId="40CFAE90" w14:textId="77777777" w:rsidR="00E014A9" w:rsidRDefault="00E014A9">
      <w:pPr>
        <w:pStyle w:val="BodyText"/>
        <w:rPr>
          <w:b/>
        </w:rPr>
      </w:pPr>
    </w:p>
    <w:p w14:paraId="7A68A68C" w14:textId="77777777" w:rsidR="00E014A9" w:rsidRDefault="00E014A9">
      <w:pPr>
        <w:pStyle w:val="BodyText"/>
        <w:rPr>
          <w:b/>
        </w:rPr>
      </w:pPr>
    </w:p>
    <w:p w14:paraId="1BCA39B4" w14:textId="77777777" w:rsidR="00E014A9" w:rsidRDefault="00E014A9">
      <w:pPr>
        <w:pStyle w:val="BodyText"/>
        <w:rPr>
          <w:b/>
        </w:rPr>
      </w:pPr>
    </w:p>
    <w:p w14:paraId="38147726" w14:textId="77777777" w:rsidR="00E014A9" w:rsidRDefault="00E014A9">
      <w:pPr>
        <w:pStyle w:val="BodyText"/>
        <w:rPr>
          <w:b/>
        </w:rPr>
      </w:pPr>
    </w:p>
    <w:p w14:paraId="042BAE99" w14:textId="77777777" w:rsidR="00E014A9" w:rsidRDefault="00E014A9">
      <w:pPr>
        <w:pStyle w:val="BodyText"/>
        <w:rPr>
          <w:b/>
        </w:rPr>
      </w:pPr>
    </w:p>
    <w:p w14:paraId="1AD5C321" w14:textId="77777777" w:rsidR="00E014A9" w:rsidRDefault="00E014A9">
      <w:pPr>
        <w:pStyle w:val="BodyText"/>
        <w:rPr>
          <w:b/>
        </w:rPr>
      </w:pPr>
    </w:p>
    <w:p w14:paraId="15AB8E86" w14:textId="77777777" w:rsidR="00E014A9" w:rsidRDefault="00E014A9">
      <w:pPr>
        <w:pStyle w:val="BodyText"/>
        <w:rPr>
          <w:b/>
        </w:rPr>
      </w:pPr>
    </w:p>
    <w:p w14:paraId="718773BB" w14:textId="77777777" w:rsidR="00E014A9" w:rsidRDefault="00E014A9">
      <w:pPr>
        <w:pStyle w:val="BodyText"/>
        <w:rPr>
          <w:b/>
        </w:rPr>
      </w:pPr>
    </w:p>
    <w:p w14:paraId="746FD0F4" w14:textId="77777777" w:rsidR="00E014A9" w:rsidRDefault="00E014A9">
      <w:pPr>
        <w:pStyle w:val="BodyText"/>
        <w:rPr>
          <w:b/>
        </w:rPr>
      </w:pPr>
    </w:p>
    <w:p w14:paraId="00B022F2" w14:textId="77777777" w:rsidR="00E014A9" w:rsidRDefault="00E014A9">
      <w:pPr>
        <w:pStyle w:val="BodyText"/>
        <w:spacing w:before="272"/>
        <w:rPr>
          <w:b/>
        </w:rPr>
      </w:pPr>
    </w:p>
    <w:p w14:paraId="00394C99" w14:textId="77777777" w:rsidR="00E014A9" w:rsidRDefault="00000000">
      <w:pPr>
        <w:pStyle w:val="Heading3"/>
      </w:pPr>
      <w:r>
        <w:rPr>
          <w:spacing w:val="-2"/>
        </w:rPr>
        <w:t>RESULT:</w:t>
      </w:r>
    </w:p>
    <w:p w14:paraId="313C4347" w14:textId="77777777" w:rsidR="00E014A9" w:rsidRDefault="00000000">
      <w:pPr>
        <w:pStyle w:val="BodyText"/>
        <w:spacing w:before="175" w:line="259" w:lineRule="auto"/>
        <w:ind w:left="287" w:right="605" w:firstLine="720"/>
      </w:pP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proofErr w:type="spellStart"/>
      <w:r>
        <w:t>dataframes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matrices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executed</w:t>
      </w:r>
      <w:r>
        <w:rPr>
          <w:spacing w:val="-11"/>
        </w:rPr>
        <w:t xml:space="preserve"> </w:t>
      </w:r>
      <w:r>
        <w:t>and verified successfully.</w:t>
      </w:r>
    </w:p>
    <w:p w14:paraId="6FEDDAE2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12F30D9C" w14:textId="77777777" w:rsidR="00E014A9" w:rsidRDefault="00000000">
      <w:pPr>
        <w:pStyle w:val="BodyText"/>
        <w:spacing w:before="1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251644416" behindDoc="1" locked="0" layoutInCell="1" allowOverlap="1" wp14:anchorId="038F0CE1" wp14:editId="21EDD60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2" name="Graphic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8EEFA" id="Graphic 52" o:spid="_x0000_s1026" style="position:absolute;margin-left:27.35pt;margin-top:30.35pt;width:557.15pt;height:727.6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6"/>
        <w:gridCol w:w="7603"/>
      </w:tblGrid>
      <w:tr w:rsidR="00E014A9" w14:paraId="79C2074B" w14:textId="77777777">
        <w:trPr>
          <w:trHeight w:val="527"/>
        </w:trPr>
        <w:tc>
          <w:tcPr>
            <w:tcW w:w="1966" w:type="dxa"/>
          </w:tcPr>
          <w:p w14:paraId="115DD6BE" w14:textId="77777777" w:rsidR="00E014A9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d)</w:t>
            </w:r>
          </w:p>
        </w:tc>
        <w:tc>
          <w:tcPr>
            <w:tcW w:w="7603" w:type="dxa"/>
            <w:vMerge w:val="restart"/>
          </w:tcPr>
          <w:p w14:paraId="5803EBEC" w14:textId="77777777" w:rsidR="00E014A9" w:rsidRDefault="00000000">
            <w:pPr>
              <w:pStyle w:val="TableParagraph"/>
              <w:spacing w:line="317" w:lineRule="exact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CSV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analyse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file</w:t>
            </w:r>
          </w:p>
          <w:p w14:paraId="297E9FB7" w14:textId="77777777" w:rsidR="00E014A9" w:rsidRDefault="00000000">
            <w:pPr>
              <w:pStyle w:val="TableParagraph"/>
              <w:spacing w:before="163"/>
              <w:ind w:left="1090" w:right="5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</w:tc>
      </w:tr>
      <w:tr w:rsidR="00E014A9" w14:paraId="7BCBE498" w14:textId="77777777">
        <w:trPr>
          <w:trHeight w:val="508"/>
        </w:trPr>
        <w:tc>
          <w:tcPr>
            <w:tcW w:w="1966" w:type="dxa"/>
          </w:tcPr>
          <w:p w14:paraId="239EC3F4" w14:textId="77777777" w:rsidR="00E014A9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603" w:type="dxa"/>
            <w:vMerge/>
            <w:tcBorders>
              <w:top w:val="nil"/>
            </w:tcBorders>
          </w:tcPr>
          <w:p w14:paraId="1CD03D49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580D9B92" w14:textId="77777777" w:rsidR="00E014A9" w:rsidRDefault="00E014A9">
      <w:pPr>
        <w:pStyle w:val="BodyText"/>
        <w:spacing w:before="183"/>
      </w:pPr>
    </w:p>
    <w:p w14:paraId="1D160FBA" w14:textId="77777777" w:rsidR="00E014A9" w:rsidRDefault="00000000">
      <w:pPr>
        <w:pStyle w:val="Heading3"/>
      </w:pPr>
      <w:r>
        <w:rPr>
          <w:spacing w:val="-4"/>
        </w:rPr>
        <w:t>AIM:</w:t>
      </w:r>
    </w:p>
    <w:p w14:paraId="72660452" w14:textId="77777777" w:rsidR="00E014A9" w:rsidRDefault="00000000">
      <w:pPr>
        <w:pStyle w:val="BodyText"/>
        <w:spacing w:before="175"/>
        <w:ind w:left="1186"/>
      </w:pPr>
      <w:r>
        <w:t>To</w:t>
      </w:r>
      <w:r>
        <w:rPr>
          <w:spacing w:val="-10"/>
        </w:rPr>
        <w:t xml:space="preserve"> </w:t>
      </w:r>
      <w:r>
        <w:t>read 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5"/>
        </w:rPr>
        <w:t>R.</w:t>
      </w:r>
    </w:p>
    <w:p w14:paraId="4EC0AF01" w14:textId="77777777" w:rsidR="00E014A9" w:rsidRDefault="00E014A9">
      <w:pPr>
        <w:pStyle w:val="BodyText"/>
        <w:spacing w:before="197"/>
      </w:pPr>
    </w:p>
    <w:p w14:paraId="5106A4E2" w14:textId="77777777" w:rsidR="00E014A9" w:rsidRDefault="00000000">
      <w:pPr>
        <w:pStyle w:val="Heading3"/>
      </w:pPr>
      <w:r>
        <w:rPr>
          <w:spacing w:val="-2"/>
        </w:rPr>
        <w:t>ALGORITHM:</w:t>
      </w:r>
    </w:p>
    <w:p w14:paraId="06F0650C" w14:textId="77777777" w:rsidR="00E014A9" w:rsidRDefault="0000000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1:</w:t>
      </w:r>
      <w:r>
        <w:rPr>
          <w:sz w:val="24"/>
        </w:rPr>
        <w:t>Start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</w:t>
      </w:r>
    </w:p>
    <w:p w14:paraId="4F6122E6" w14:textId="77777777" w:rsidR="00E014A9" w:rsidRDefault="0000000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3"/>
        </w:rPr>
        <w:t xml:space="preserve"> </w:t>
      </w:r>
      <w:proofErr w:type="spellStart"/>
      <w:r>
        <w:t>readxl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ggplot2 using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().</w:t>
      </w:r>
    </w:p>
    <w:p w14:paraId="5C84AB78" w14:textId="77777777" w:rsidR="00E014A9" w:rsidRDefault="00000000">
      <w:pPr>
        <w:pStyle w:val="BodyText"/>
        <w:spacing w:before="182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libraries</w:t>
      </w:r>
      <w:r>
        <w:rPr>
          <w:spacing w:val="-9"/>
        </w:rPr>
        <w:t xml:space="preserve"> </w:t>
      </w:r>
      <w:proofErr w:type="spellStart"/>
      <w:r>
        <w:t>readxl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ggplot2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library(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 plotting data.</w:t>
      </w:r>
    </w:p>
    <w:p w14:paraId="68B2F33B" w14:textId="77777777" w:rsidR="00E014A9" w:rsidRDefault="00000000">
      <w:pPr>
        <w:pStyle w:val="BodyText"/>
        <w:spacing w:before="158" w:line="256" w:lineRule="auto"/>
        <w:ind w:left="287" w:right="605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"Student2.xlsx"</w:t>
      </w:r>
      <w:r>
        <w:rPr>
          <w:spacing w:val="-7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"C:/221801024/Student2.xlsx"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read_</w:t>
      </w:r>
      <w:proofErr w:type="gramStart"/>
      <w:r>
        <w:t>excel</w:t>
      </w:r>
      <w:proofErr w:type="spellEnd"/>
      <w:r>
        <w:t>(</w:t>
      </w:r>
      <w:proofErr w:type="gramEnd"/>
      <w:r>
        <w:t>) function and store it in the variable data.</w:t>
      </w:r>
    </w:p>
    <w:p w14:paraId="342A1A11" w14:textId="77777777" w:rsidR="00E014A9" w:rsidRDefault="00000000">
      <w:pPr>
        <w:pStyle w:val="BodyText"/>
        <w:spacing w:before="16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using the</w:t>
      </w:r>
      <w:r>
        <w:rPr>
          <w:spacing w:val="-4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4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4E36CCC6" w14:textId="77777777" w:rsidR="00E014A9" w:rsidRDefault="00000000">
      <w:pPr>
        <w:pStyle w:val="BodyText"/>
        <w:spacing w:before="180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summary(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 variables (e.g., mean, median, min, max).</w:t>
      </w:r>
    </w:p>
    <w:p w14:paraId="275AB687" w14:textId="77777777" w:rsidR="00E014A9" w:rsidRDefault="00000000">
      <w:pPr>
        <w:pStyle w:val="BodyText"/>
        <w:spacing w:before="156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CGPA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table(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 store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 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.</w:t>
      </w:r>
    </w:p>
    <w:p w14:paraId="5E19106A" w14:textId="77777777" w:rsidR="00E014A9" w:rsidRDefault="00000000">
      <w:pPr>
        <w:pStyle w:val="BodyText"/>
        <w:spacing w:before="184" w:line="256" w:lineRule="auto"/>
        <w:ind w:left="287" w:right="605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CGPA</w:t>
      </w:r>
      <w:r>
        <w:rPr>
          <w:spacing w:val="-9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proofErr w:type="gramStart"/>
      <w:r>
        <w:t>barplot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setting the main title (main), x-axis label (</w:t>
      </w:r>
      <w:proofErr w:type="spellStart"/>
      <w:r>
        <w:t>xlab</w:t>
      </w:r>
      <w:proofErr w:type="spellEnd"/>
      <w:r>
        <w:t>), y-axis label (</w:t>
      </w:r>
      <w:proofErr w:type="spellStart"/>
      <w:r>
        <w:t>ylab</w:t>
      </w:r>
      <w:proofErr w:type="spellEnd"/>
      <w:r>
        <w:t>), bar color (col), and rotate the x-axis labels (las).</w:t>
      </w:r>
    </w:p>
    <w:p w14:paraId="02979544" w14:textId="77777777" w:rsidR="00E014A9" w:rsidRDefault="00000000">
      <w:pPr>
        <w:pStyle w:val="BodyText"/>
        <w:spacing w:before="163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gramStart"/>
      <w:r>
        <w:t>table(</w:t>
      </w:r>
      <w:proofErr w:type="gramEnd"/>
      <w:r>
        <w:t>) function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.</w:t>
      </w:r>
    </w:p>
    <w:p w14:paraId="0C46149E" w14:textId="77777777" w:rsidR="00E014A9" w:rsidRDefault="00000000">
      <w:pPr>
        <w:pStyle w:val="BodyText"/>
        <w:spacing w:before="183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10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pie(</w:t>
      </w:r>
      <w:proofErr w:type="gramEnd"/>
      <w:r>
        <w:t>)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title</w:t>
      </w:r>
      <w:r>
        <w:rPr>
          <w:spacing w:val="-10"/>
        </w:rPr>
        <w:t xml:space="preserve"> </w:t>
      </w:r>
      <w:r>
        <w:t>(main)</w:t>
      </w:r>
      <w:r>
        <w:rPr>
          <w:spacing w:val="-7"/>
        </w:rPr>
        <w:t xml:space="preserve"> </w:t>
      </w:r>
      <w:r>
        <w:t xml:space="preserve">and assigning rainbow colors (col = </w:t>
      </w:r>
      <w:proofErr w:type="gramStart"/>
      <w:r>
        <w:t>rainbow(</w:t>
      </w:r>
      <w:proofErr w:type="gramEnd"/>
      <w:r>
        <w:t>)) to the slices of the pie chart.</w:t>
      </w:r>
    </w:p>
    <w:p w14:paraId="7791ACBE" w14:textId="77777777" w:rsidR="00E014A9" w:rsidRDefault="00000000">
      <w:pPr>
        <w:spacing w:before="16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11:</w:t>
      </w:r>
      <w:r>
        <w:rPr>
          <w:sz w:val="24"/>
        </w:rPr>
        <w:t>Stop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A9CE076" w14:textId="77777777" w:rsidR="00E014A9" w:rsidRDefault="00E014A9">
      <w:pPr>
        <w:pStyle w:val="BodyText"/>
        <w:spacing w:before="164"/>
      </w:pPr>
    </w:p>
    <w:p w14:paraId="5F5BEBB4" w14:textId="77777777" w:rsidR="00E014A9" w:rsidRDefault="00000000">
      <w:pPr>
        <w:pStyle w:val="Heading3"/>
      </w:pPr>
      <w:r>
        <w:rPr>
          <w:spacing w:val="-2"/>
        </w:rPr>
        <w:t>PROGRAM:</w:t>
      </w:r>
    </w:p>
    <w:p w14:paraId="646E3440" w14:textId="77777777" w:rsidR="00E014A9" w:rsidRDefault="00000000">
      <w:pPr>
        <w:pStyle w:val="BodyText"/>
        <w:spacing w:before="180" w:line="398" w:lineRule="auto"/>
        <w:ind w:left="1008" w:right="6601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necessary</w:t>
      </w:r>
      <w:r>
        <w:rPr>
          <w:spacing w:val="-10"/>
        </w:rPr>
        <w:t xml:space="preserve"> </w:t>
      </w:r>
      <w:r>
        <w:rPr>
          <w:spacing w:val="-2"/>
        </w:rPr>
        <w:t xml:space="preserve">packages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 xml:space="preserve">") </w:t>
      </w: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("ggplot2") library(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>)</w:t>
      </w:r>
    </w:p>
    <w:p w14:paraId="72D76F9C" w14:textId="77777777" w:rsidR="00E014A9" w:rsidRDefault="00000000">
      <w:pPr>
        <w:pStyle w:val="BodyText"/>
        <w:spacing w:line="275" w:lineRule="exact"/>
        <w:ind w:left="1008"/>
      </w:pPr>
      <w:r>
        <w:rPr>
          <w:spacing w:val="-2"/>
        </w:rPr>
        <w:t>library(ggplot2)</w:t>
      </w:r>
    </w:p>
    <w:p w14:paraId="4DE1B73F" w14:textId="77777777" w:rsidR="00E014A9" w:rsidRDefault="00000000">
      <w:pPr>
        <w:pStyle w:val="BodyText"/>
        <w:spacing w:before="180"/>
        <w:ind w:left="1008"/>
      </w:pPr>
      <w:r>
        <w:t>data</w:t>
      </w:r>
      <w:r>
        <w:rPr>
          <w:spacing w:val="-4"/>
        </w:rPr>
        <w:t xml:space="preserve"> </w:t>
      </w:r>
      <w:r>
        <w:t xml:space="preserve">&lt;- </w:t>
      </w:r>
      <w:proofErr w:type="spellStart"/>
      <w:r>
        <w:rPr>
          <w:spacing w:val="-2"/>
        </w:rPr>
        <w:t>read_excel</w:t>
      </w:r>
      <w:proofErr w:type="spellEnd"/>
      <w:r>
        <w:rPr>
          <w:spacing w:val="-2"/>
        </w:rPr>
        <w:t>("C:/221801024/Student2.xlsx")</w:t>
      </w:r>
    </w:p>
    <w:p w14:paraId="673FC43A" w14:textId="77777777" w:rsidR="00E014A9" w:rsidRDefault="00E014A9">
      <w:pPr>
        <w:pStyle w:val="BodyText"/>
        <w:sectPr w:rsidR="00E014A9">
          <w:pgSz w:w="12240" w:h="15840"/>
          <w:pgMar w:top="1540" w:right="360" w:bottom="440" w:left="360" w:header="0" w:footer="256" w:gutter="0"/>
          <w:cols w:space="720"/>
        </w:sectPr>
      </w:pPr>
    </w:p>
    <w:p w14:paraId="1457C4D5" w14:textId="77777777" w:rsidR="00E014A9" w:rsidRDefault="00000000">
      <w:pPr>
        <w:pStyle w:val="BodyText"/>
        <w:spacing w:before="60"/>
        <w:ind w:left="100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5440" behindDoc="1" locked="0" layoutInCell="1" allowOverlap="1" wp14:anchorId="3C38111C" wp14:editId="4DF5437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725034"/>
                            <a:ext cx="5129022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F7EB6C" id="Group 53" o:spid="_x0000_s1026" style="position:absolute;margin-left:27.35pt;margin-top:30.35pt;width:557.15pt;height:727.6pt;z-index:-25167104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IxiuR8JfD7w54DOoLoOi2Wj/b7lr68e3gVWup2bc8sr/ed/8Aaauu&#10;HSl/jrKm7RAK5z4g/wDIoX/+/F/6NSumoqgCiiir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">
                <v:shape id="Graphic 5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5" o:spid="_x0000_s1028" type="#_x0000_t75" style="position:absolute;left:5207;top:47250;width:51290;height:3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">
                  <v:imagedata r:id="rId39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print(head(data))</w:t>
      </w:r>
    </w:p>
    <w:p w14:paraId="0626D81A" w14:textId="77777777" w:rsidR="00E014A9" w:rsidRDefault="00000000">
      <w:pPr>
        <w:pStyle w:val="BodyText"/>
        <w:spacing w:before="180"/>
        <w:ind w:left="1008"/>
      </w:pPr>
      <w:r>
        <w:t>#</w:t>
      </w:r>
      <w:r>
        <w:rPr>
          <w:spacing w:val="-1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dataset</w:t>
      </w:r>
    </w:p>
    <w:p w14:paraId="1B3D242E" w14:textId="77777777" w:rsidR="00E014A9" w:rsidRDefault="00E014A9">
      <w:pPr>
        <w:pStyle w:val="BodyText"/>
      </w:pPr>
    </w:p>
    <w:p w14:paraId="13A1BE2C" w14:textId="77777777" w:rsidR="00E014A9" w:rsidRDefault="00E014A9">
      <w:pPr>
        <w:pStyle w:val="BodyText"/>
        <w:spacing w:before="89"/>
      </w:pPr>
    </w:p>
    <w:p w14:paraId="3F096012" w14:textId="77777777" w:rsidR="00E014A9" w:rsidRDefault="00000000">
      <w:pPr>
        <w:pStyle w:val="BodyText"/>
        <w:spacing w:line="398" w:lineRule="auto"/>
        <w:ind w:left="1008" w:right="7636"/>
      </w:pPr>
      <w:r>
        <w:rPr>
          <w:spacing w:val="-2"/>
        </w:rPr>
        <w:t>print(summary(data))</w:t>
      </w:r>
      <w:r>
        <w:rPr>
          <w:spacing w:val="40"/>
        </w:rPr>
        <w:t xml:space="preserve"> </w:t>
      </w:r>
      <w:proofErr w:type="spellStart"/>
      <w:r>
        <w:rPr>
          <w:spacing w:val="-4"/>
        </w:rPr>
        <w:t>bar_data</w:t>
      </w:r>
      <w:proofErr w:type="spellEnd"/>
      <w:r>
        <w:rPr>
          <w:spacing w:val="-4"/>
        </w:rPr>
        <w:t xml:space="preserve"> &lt;-</w:t>
      </w:r>
      <w:r>
        <w:rPr>
          <w:spacing w:val="-6"/>
        </w:rPr>
        <w:t xml:space="preserve"> </w:t>
      </w:r>
      <w:r>
        <w:rPr>
          <w:spacing w:val="-4"/>
        </w:rPr>
        <w:t>table(</w:t>
      </w:r>
      <w:proofErr w:type="spellStart"/>
      <w:r>
        <w:rPr>
          <w:spacing w:val="-4"/>
        </w:rPr>
        <w:t>data$CGPA</w:t>
      </w:r>
      <w:proofErr w:type="spellEnd"/>
      <w:r>
        <w:rPr>
          <w:spacing w:val="-4"/>
        </w:rPr>
        <w:t xml:space="preserve">) </w:t>
      </w:r>
      <w:proofErr w:type="spellStart"/>
      <w:proofErr w:type="gramStart"/>
      <w:r>
        <w:rPr>
          <w:spacing w:val="-2"/>
        </w:rPr>
        <w:t>barplot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bar_data</w:t>
      </w:r>
      <w:proofErr w:type="spellEnd"/>
      <w:r>
        <w:rPr>
          <w:spacing w:val="-2"/>
        </w:rPr>
        <w:t>,</w:t>
      </w:r>
    </w:p>
    <w:p w14:paraId="65B77452" w14:textId="77777777" w:rsidR="00E014A9" w:rsidRDefault="00000000">
      <w:pPr>
        <w:pStyle w:val="BodyText"/>
        <w:spacing w:line="396" w:lineRule="auto"/>
        <w:ind w:left="1488" w:right="7002"/>
      </w:pPr>
      <w:r>
        <w:rPr>
          <w:spacing w:val="-2"/>
        </w:rPr>
        <w:t>main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"Bar</w:t>
      </w:r>
      <w:r>
        <w:rPr>
          <w:spacing w:val="-14"/>
        </w:rPr>
        <w:t xml:space="preserve"> </w:t>
      </w:r>
      <w:r>
        <w:rPr>
          <w:spacing w:val="-2"/>
        </w:rPr>
        <w:t>Chart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CGPA", </w:t>
      </w:r>
      <w:proofErr w:type="spellStart"/>
      <w:r>
        <w:t>xlab</w:t>
      </w:r>
      <w:proofErr w:type="spellEnd"/>
      <w:r>
        <w:t xml:space="preserve"> = "CGPA",</w:t>
      </w:r>
    </w:p>
    <w:p w14:paraId="49F64934" w14:textId="77777777" w:rsidR="00E014A9" w:rsidRDefault="00000000">
      <w:pPr>
        <w:pStyle w:val="BodyText"/>
        <w:spacing w:before="2" w:line="400" w:lineRule="auto"/>
        <w:ind w:left="1488" w:right="8175"/>
      </w:pPr>
      <w:proofErr w:type="spellStart"/>
      <w:r>
        <w:rPr>
          <w:spacing w:val="-4"/>
        </w:rPr>
        <w:t>ylab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 xml:space="preserve">"Frequency", </w:t>
      </w:r>
      <w:r>
        <w:t>col = "</w:t>
      </w:r>
      <w:proofErr w:type="spellStart"/>
      <w:r>
        <w:t>skyblue</w:t>
      </w:r>
      <w:proofErr w:type="spellEnd"/>
      <w:r>
        <w:t>",</w:t>
      </w:r>
      <w:r>
        <w:rPr>
          <w:spacing w:val="40"/>
        </w:rPr>
        <w:t xml:space="preserve"> </w:t>
      </w:r>
      <w:r>
        <w:t>las = 2)</w:t>
      </w:r>
    </w:p>
    <w:p w14:paraId="08631A73" w14:textId="77777777" w:rsidR="00E014A9" w:rsidRDefault="00000000">
      <w:pPr>
        <w:pStyle w:val="BodyText"/>
        <w:spacing w:line="393" w:lineRule="auto"/>
        <w:ind w:left="1248" w:right="7002" w:hanging="240"/>
      </w:pPr>
      <w:proofErr w:type="gramStart"/>
      <w:r>
        <w:rPr>
          <w:spacing w:val="-2"/>
        </w:rPr>
        <w:t>pie(</w:t>
      </w:r>
      <w:proofErr w:type="spellStart"/>
      <w:proofErr w:type="gramEnd"/>
      <w:r>
        <w:rPr>
          <w:spacing w:val="-2"/>
        </w:rPr>
        <w:t>pie_data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3"/>
        </w:rPr>
        <w:t xml:space="preserve"> </w:t>
      </w:r>
      <w:r>
        <w:rPr>
          <w:spacing w:val="-2"/>
        </w:rPr>
        <w:t>table(</w:t>
      </w:r>
      <w:proofErr w:type="spellStart"/>
      <w:r>
        <w:rPr>
          <w:spacing w:val="-2"/>
        </w:rPr>
        <w:t>data$Year</w:t>
      </w:r>
      <w:proofErr w:type="spellEnd"/>
      <w:r>
        <w:rPr>
          <w:spacing w:val="-2"/>
        </w:rPr>
        <w:t xml:space="preserve">), </w:t>
      </w:r>
      <w:r>
        <w:t>main = "Pie Chart of Year",</w:t>
      </w:r>
    </w:p>
    <w:p w14:paraId="5CFA56FD" w14:textId="77777777" w:rsidR="00E014A9" w:rsidRDefault="00000000">
      <w:pPr>
        <w:pStyle w:val="BodyText"/>
        <w:spacing w:before="2"/>
        <w:ind w:left="1248"/>
      </w:pP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rainbow(length(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)))</w:t>
      </w:r>
    </w:p>
    <w:p w14:paraId="0AE7FE02" w14:textId="77777777" w:rsidR="00E014A9" w:rsidRDefault="00E014A9">
      <w:pPr>
        <w:pStyle w:val="BodyText"/>
      </w:pPr>
    </w:p>
    <w:p w14:paraId="01083AE4" w14:textId="77777777" w:rsidR="00E014A9" w:rsidRDefault="00E014A9">
      <w:pPr>
        <w:pStyle w:val="BodyText"/>
        <w:spacing w:before="91"/>
      </w:pPr>
    </w:p>
    <w:p w14:paraId="33C7FE17" w14:textId="77777777" w:rsidR="00E014A9" w:rsidRDefault="00000000">
      <w:pPr>
        <w:pStyle w:val="Heading3"/>
        <w:spacing w:before="1"/>
      </w:pPr>
      <w:r>
        <w:rPr>
          <w:spacing w:val="-2"/>
        </w:rPr>
        <w:t>OUTPUT:</w:t>
      </w:r>
    </w:p>
    <w:p w14:paraId="1A6B9A37" w14:textId="77777777" w:rsidR="00E014A9" w:rsidRDefault="00E014A9">
      <w:pPr>
        <w:pStyle w:val="Heading3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D07F780" w14:textId="77777777" w:rsidR="00E014A9" w:rsidRDefault="00000000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251646464" behindDoc="1" locked="0" layoutInCell="1" allowOverlap="1" wp14:anchorId="5529F7C2" wp14:editId="4612AAE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3054"/>
                            <a:ext cx="6014084" cy="355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254500"/>
                            <a:ext cx="5977889" cy="3580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C79630" id="Group 56" o:spid="_x0000_s1026" style="position:absolute;margin-left:27.35pt;margin-top:30.35pt;width:557.15pt;height:727.6pt;z-index:-25167001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wrL7k3/XeX/0a9T1BZfcm/wCu8v8A6Nep6sg4TwH/AMheX/rg3/oS&#10;13Gm/wDIUuv+uEX/AKHLXD+A/wDkLy/9cG/9CWu403/kKXX/AFwi/wDQ5a2r/ERTNmiiiuY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Ky+5N/13l/9GvU9QWX3Jv+u8v/AKNe&#10;p6sg43wl/wAhmX/rl/7Oldfpv/IUuv8ArhF/6HLXK+D/APkJS/8AXL/2ZK6rTf8AkKXX/XCL/wBD&#10;lrWv8RFM2aKKK5z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CsvuTf9d5f/Rr1PUFl9yb/rvL/wCjXqerIOS8H/8AISl/65f+zJXVab/yFLr/AK4R&#10;f+hy1yvg/wD5CUv/AFy/9mSuq03/AJCl1/1wi/8AQ5a1rfGRTNmiiiuc2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wrL7k3/XeX/0a9T1BZfcm/67&#10;y/8Ao16nqyDkvB//ACEpf+uX/syV1Wm/8hS6/wCuEX/octcr4S/5CUv/AFy/9nWuq03/AJCl1/1w&#10;i/8AQ5a1r/GRTNmiiiuc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wrL7k3/XeX/0a9T1BZfcm/67y/8Ao16nqyDkvCX/ACEpf+uX/s611Wm/8hS6&#10;/wCuEX/octcr4S/5CUv/AFy/9nWuq03/AJCl1/1wi/8AQ5a1r/ERTNmiiiuc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rL7k3/XeX/0a9T1BZfc&#10;m/67y/8Ao16nqyDkvCX/ACEpf+uX/s611Wm/8hS6/wCuEX/octcr4S/5CUv/AFy/9nWuq03/AJCl&#10;1/1wi/8AQ5a1r/ERTNmiiiuc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wrL7k3/XeX/0a9T1BZfcm/67y/8Ao16nqyDlPCX/ACEpf+uX/s611Gm/&#10;8hS6/wCuEX/octcv4S/5CUv/AFy/9nWuo03/AJCl1/1wi/8AQ5a1rfGRTNmiiiuc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wrL7k3/XeX/0a9T1&#10;BZfcm/67y/8Ao16nqyDkvCX/ACEpf+uX/s611Wm/8hS6/wCuEX/octcv4V/5CUv/AFz/APZlrqNN&#10;/wCQpdf9cIv/AEOWta/xEUzZooornN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Ky+5N/13l/9GvU9QWX3Jv+u8v/AKNep6sg5Twr/wAhKX/rn/7M&#10;tdGYJzdPPHLGm5FRvNj3fd3f7f8AtVx9hfy6bK8sSq7uuz56NY8a6jYadLPBDbPKm3bvRv7/APvV&#10;2VacpyMYy5DtftOof897b/vw3/xdH2nUP+e9t/34b/4uvJf+FqeI/wDnz0//AL9P/wDF0f8AC1PE&#10;f/Pnp/8A36f/AOLrP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">
                <v:shape id="Graphic 5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VAxQAAANsAAAAPAAAAZHJzL2Rvd25yZXYueG1sRI/RasJA&#10;FETfC/2H5Qq+iG4Um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AJfAVA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8" o:spid="_x0000_s1028" type="#_x0000_t75" style="position:absolute;left:5207;top:3130;width:60140;height:3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">
                  <v:imagedata r:id="rId42" o:title=""/>
                </v:shape>
                <v:shape id="Image 59" o:spid="_x0000_s1029" type="#_x0000_t75" style="position:absolute;left:5207;top:42545;width:59778;height:3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">
                  <v:imagedata r:id="rId43" o:title=""/>
                </v:shape>
                <w10:wrap anchorx="page" anchory="page"/>
              </v:group>
            </w:pict>
          </mc:Fallback>
        </mc:AlternateContent>
      </w:r>
    </w:p>
    <w:p w14:paraId="25AEBE95" w14:textId="77777777" w:rsidR="00E014A9" w:rsidRDefault="00E014A9">
      <w:pPr>
        <w:pStyle w:val="BodyText"/>
        <w:rPr>
          <w:b/>
        </w:rPr>
      </w:pPr>
    </w:p>
    <w:p w14:paraId="3BD22A7D" w14:textId="77777777" w:rsidR="00E014A9" w:rsidRDefault="00E014A9">
      <w:pPr>
        <w:pStyle w:val="BodyText"/>
        <w:rPr>
          <w:b/>
        </w:rPr>
      </w:pPr>
    </w:p>
    <w:p w14:paraId="08B4E321" w14:textId="77777777" w:rsidR="00E014A9" w:rsidRDefault="00E014A9">
      <w:pPr>
        <w:pStyle w:val="BodyText"/>
        <w:rPr>
          <w:b/>
        </w:rPr>
      </w:pPr>
    </w:p>
    <w:p w14:paraId="1E7A1F63" w14:textId="77777777" w:rsidR="00E014A9" w:rsidRDefault="00E014A9">
      <w:pPr>
        <w:pStyle w:val="BodyText"/>
        <w:rPr>
          <w:b/>
        </w:rPr>
      </w:pPr>
    </w:p>
    <w:p w14:paraId="4E12EDDC" w14:textId="77777777" w:rsidR="00E014A9" w:rsidRDefault="00E014A9">
      <w:pPr>
        <w:pStyle w:val="BodyText"/>
        <w:rPr>
          <w:b/>
        </w:rPr>
      </w:pPr>
    </w:p>
    <w:p w14:paraId="473BE30B" w14:textId="77777777" w:rsidR="00E014A9" w:rsidRDefault="00E014A9">
      <w:pPr>
        <w:pStyle w:val="BodyText"/>
        <w:rPr>
          <w:b/>
        </w:rPr>
      </w:pPr>
    </w:p>
    <w:p w14:paraId="5F81F9D5" w14:textId="77777777" w:rsidR="00E014A9" w:rsidRDefault="00E014A9">
      <w:pPr>
        <w:pStyle w:val="BodyText"/>
        <w:rPr>
          <w:b/>
        </w:rPr>
      </w:pPr>
    </w:p>
    <w:p w14:paraId="185A3C3E" w14:textId="77777777" w:rsidR="00E014A9" w:rsidRDefault="00E014A9">
      <w:pPr>
        <w:pStyle w:val="BodyText"/>
        <w:rPr>
          <w:b/>
        </w:rPr>
      </w:pPr>
    </w:p>
    <w:p w14:paraId="58C5E486" w14:textId="77777777" w:rsidR="00E014A9" w:rsidRDefault="00E014A9">
      <w:pPr>
        <w:pStyle w:val="BodyText"/>
        <w:rPr>
          <w:b/>
        </w:rPr>
      </w:pPr>
    </w:p>
    <w:p w14:paraId="3ADCC5E4" w14:textId="77777777" w:rsidR="00E014A9" w:rsidRDefault="00E014A9">
      <w:pPr>
        <w:pStyle w:val="BodyText"/>
        <w:rPr>
          <w:b/>
        </w:rPr>
      </w:pPr>
    </w:p>
    <w:p w14:paraId="42A0942B" w14:textId="77777777" w:rsidR="00E014A9" w:rsidRDefault="00E014A9">
      <w:pPr>
        <w:pStyle w:val="BodyText"/>
        <w:rPr>
          <w:b/>
        </w:rPr>
      </w:pPr>
    </w:p>
    <w:p w14:paraId="25611562" w14:textId="77777777" w:rsidR="00E014A9" w:rsidRDefault="00E014A9">
      <w:pPr>
        <w:pStyle w:val="BodyText"/>
        <w:rPr>
          <w:b/>
        </w:rPr>
      </w:pPr>
    </w:p>
    <w:p w14:paraId="187E0953" w14:textId="77777777" w:rsidR="00E014A9" w:rsidRDefault="00E014A9">
      <w:pPr>
        <w:pStyle w:val="BodyText"/>
        <w:rPr>
          <w:b/>
        </w:rPr>
      </w:pPr>
    </w:p>
    <w:p w14:paraId="36387BE3" w14:textId="77777777" w:rsidR="00E014A9" w:rsidRDefault="00E014A9">
      <w:pPr>
        <w:pStyle w:val="BodyText"/>
        <w:rPr>
          <w:b/>
        </w:rPr>
      </w:pPr>
    </w:p>
    <w:p w14:paraId="2FF578ED" w14:textId="77777777" w:rsidR="00E014A9" w:rsidRDefault="00E014A9">
      <w:pPr>
        <w:pStyle w:val="BodyText"/>
        <w:rPr>
          <w:b/>
        </w:rPr>
      </w:pPr>
    </w:p>
    <w:p w14:paraId="772CDE2E" w14:textId="77777777" w:rsidR="00E014A9" w:rsidRDefault="00E014A9">
      <w:pPr>
        <w:pStyle w:val="BodyText"/>
        <w:rPr>
          <w:b/>
        </w:rPr>
      </w:pPr>
    </w:p>
    <w:p w14:paraId="0F5492DC" w14:textId="77777777" w:rsidR="00E014A9" w:rsidRDefault="00E014A9">
      <w:pPr>
        <w:pStyle w:val="BodyText"/>
        <w:rPr>
          <w:b/>
        </w:rPr>
      </w:pPr>
    </w:p>
    <w:p w14:paraId="3A92B70C" w14:textId="77777777" w:rsidR="00E014A9" w:rsidRDefault="00E014A9">
      <w:pPr>
        <w:pStyle w:val="BodyText"/>
        <w:rPr>
          <w:b/>
        </w:rPr>
      </w:pPr>
    </w:p>
    <w:p w14:paraId="298518E2" w14:textId="77777777" w:rsidR="00E014A9" w:rsidRDefault="00E014A9">
      <w:pPr>
        <w:pStyle w:val="BodyText"/>
        <w:rPr>
          <w:b/>
        </w:rPr>
      </w:pPr>
    </w:p>
    <w:p w14:paraId="7218618D" w14:textId="77777777" w:rsidR="00E014A9" w:rsidRDefault="00E014A9">
      <w:pPr>
        <w:pStyle w:val="BodyText"/>
        <w:rPr>
          <w:b/>
        </w:rPr>
      </w:pPr>
    </w:p>
    <w:p w14:paraId="2C635B0E" w14:textId="77777777" w:rsidR="00E014A9" w:rsidRDefault="00E014A9">
      <w:pPr>
        <w:pStyle w:val="BodyText"/>
        <w:rPr>
          <w:b/>
        </w:rPr>
      </w:pPr>
    </w:p>
    <w:p w14:paraId="7AA8F33C" w14:textId="77777777" w:rsidR="00E014A9" w:rsidRDefault="00E014A9">
      <w:pPr>
        <w:pStyle w:val="BodyText"/>
        <w:rPr>
          <w:b/>
        </w:rPr>
      </w:pPr>
    </w:p>
    <w:p w14:paraId="3E884C1E" w14:textId="77777777" w:rsidR="00E014A9" w:rsidRDefault="00E014A9">
      <w:pPr>
        <w:pStyle w:val="BodyText"/>
        <w:rPr>
          <w:b/>
        </w:rPr>
      </w:pPr>
    </w:p>
    <w:p w14:paraId="0DDCF68A" w14:textId="77777777" w:rsidR="00E014A9" w:rsidRDefault="00E014A9">
      <w:pPr>
        <w:pStyle w:val="BodyText"/>
        <w:rPr>
          <w:b/>
        </w:rPr>
      </w:pPr>
    </w:p>
    <w:p w14:paraId="70EAC53A" w14:textId="77777777" w:rsidR="00E014A9" w:rsidRDefault="00E014A9">
      <w:pPr>
        <w:pStyle w:val="BodyText"/>
        <w:rPr>
          <w:b/>
        </w:rPr>
      </w:pPr>
    </w:p>
    <w:p w14:paraId="799D2BA4" w14:textId="77777777" w:rsidR="00E014A9" w:rsidRDefault="00E014A9">
      <w:pPr>
        <w:pStyle w:val="BodyText"/>
        <w:rPr>
          <w:b/>
        </w:rPr>
      </w:pPr>
    </w:p>
    <w:p w14:paraId="1DA0303C" w14:textId="77777777" w:rsidR="00E014A9" w:rsidRDefault="00E014A9">
      <w:pPr>
        <w:pStyle w:val="BodyText"/>
        <w:rPr>
          <w:b/>
        </w:rPr>
      </w:pPr>
    </w:p>
    <w:p w14:paraId="256738CD" w14:textId="77777777" w:rsidR="00E014A9" w:rsidRDefault="00E014A9">
      <w:pPr>
        <w:pStyle w:val="BodyText"/>
        <w:rPr>
          <w:b/>
        </w:rPr>
      </w:pPr>
    </w:p>
    <w:p w14:paraId="03FAE37F" w14:textId="77777777" w:rsidR="00E014A9" w:rsidRDefault="00E014A9">
      <w:pPr>
        <w:pStyle w:val="BodyText"/>
        <w:rPr>
          <w:b/>
        </w:rPr>
      </w:pPr>
    </w:p>
    <w:p w14:paraId="4AF63C81" w14:textId="77777777" w:rsidR="00E014A9" w:rsidRDefault="00E014A9">
      <w:pPr>
        <w:pStyle w:val="BodyText"/>
        <w:rPr>
          <w:b/>
        </w:rPr>
      </w:pPr>
    </w:p>
    <w:p w14:paraId="637BF1A2" w14:textId="77777777" w:rsidR="00E014A9" w:rsidRDefault="00E014A9">
      <w:pPr>
        <w:pStyle w:val="BodyText"/>
        <w:rPr>
          <w:b/>
        </w:rPr>
      </w:pPr>
    </w:p>
    <w:p w14:paraId="24F1CCB6" w14:textId="77777777" w:rsidR="00E014A9" w:rsidRDefault="00E014A9">
      <w:pPr>
        <w:pStyle w:val="BodyText"/>
        <w:rPr>
          <w:b/>
        </w:rPr>
      </w:pPr>
    </w:p>
    <w:p w14:paraId="6B473B6E" w14:textId="77777777" w:rsidR="00E014A9" w:rsidRDefault="00E014A9">
      <w:pPr>
        <w:pStyle w:val="BodyText"/>
        <w:rPr>
          <w:b/>
        </w:rPr>
      </w:pPr>
    </w:p>
    <w:p w14:paraId="26BFD895" w14:textId="77777777" w:rsidR="00E014A9" w:rsidRDefault="00E014A9">
      <w:pPr>
        <w:pStyle w:val="BodyText"/>
        <w:rPr>
          <w:b/>
        </w:rPr>
      </w:pPr>
    </w:p>
    <w:p w14:paraId="28E49C14" w14:textId="77777777" w:rsidR="00E014A9" w:rsidRDefault="00E014A9">
      <w:pPr>
        <w:pStyle w:val="BodyText"/>
        <w:rPr>
          <w:b/>
        </w:rPr>
      </w:pPr>
    </w:p>
    <w:p w14:paraId="65447DD6" w14:textId="77777777" w:rsidR="00E014A9" w:rsidRDefault="00E014A9">
      <w:pPr>
        <w:pStyle w:val="BodyText"/>
        <w:rPr>
          <w:b/>
        </w:rPr>
      </w:pPr>
    </w:p>
    <w:p w14:paraId="0F9C5B07" w14:textId="77777777" w:rsidR="00E014A9" w:rsidRDefault="00E014A9">
      <w:pPr>
        <w:pStyle w:val="BodyText"/>
        <w:rPr>
          <w:b/>
        </w:rPr>
      </w:pPr>
    </w:p>
    <w:p w14:paraId="7C5CDEAD" w14:textId="77777777" w:rsidR="00E014A9" w:rsidRDefault="00E014A9">
      <w:pPr>
        <w:pStyle w:val="BodyText"/>
        <w:rPr>
          <w:b/>
        </w:rPr>
      </w:pPr>
    </w:p>
    <w:p w14:paraId="11D78976" w14:textId="77777777" w:rsidR="00E014A9" w:rsidRDefault="00E014A9">
      <w:pPr>
        <w:pStyle w:val="BodyText"/>
        <w:rPr>
          <w:b/>
        </w:rPr>
      </w:pPr>
    </w:p>
    <w:p w14:paraId="14C13C07" w14:textId="77777777" w:rsidR="00E014A9" w:rsidRDefault="00E014A9">
      <w:pPr>
        <w:pStyle w:val="BodyText"/>
        <w:rPr>
          <w:b/>
        </w:rPr>
      </w:pPr>
    </w:p>
    <w:p w14:paraId="542888F2" w14:textId="77777777" w:rsidR="00E014A9" w:rsidRDefault="00E014A9">
      <w:pPr>
        <w:pStyle w:val="BodyText"/>
        <w:spacing w:before="145"/>
        <w:rPr>
          <w:b/>
        </w:rPr>
      </w:pPr>
    </w:p>
    <w:p w14:paraId="321A92CB" w14:textId="77777777" w:rsidR="00E014A9" w:rsidRDefault="0000000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07E3848" w14:textId="77777777" w:rsidR="00E014A9" w:rsidRDefault="00000000">
      <w:pPr>
        <w:pStyle w:val="BodyText"/>
        <w:spacing w:before="180"/>
        <w:ind w:left="1306"/>
      </w:pPr>
      <w:proofErr w:type="gramStart"/>
      <w:r>
        <w:t>Thus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analysed</w:t>
      </w:r>
      <w:proofErr w:type="spellEnd"/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 R</w:t>
      </w:r>
      <w:r>
        <w:rPr>
          <w:spacing w:val="-2"/>
        </w:rPr>
        <w:t xml:space="preserve"> successfully.</w:t>
      </w:r>
    </w:p>
    <w:p w14:paraId="45420762" w14:textId="77777777" w:rsidR="00E014A9" w:rsidRDefault="00E014A9">
      <w:pPr>
        <w:pStyle w:val="BodyText"/>
        <w:sectPr w:rsidR="00E014A9">
          <w:pgSz w:w="12240" w:h="15840"/>
          <w:pgMar w:top="1820" w:right="360" w:bottom="440" w:left="360" w:header="0" w:footer="256" w:gutter="0"/>
          <w:cols w:space="720"/>
        </w:sectPr>
      </w:pPr>
    </w:p>
    <w:p w14:paraId="112223A7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47488" behindDoc="1" locked="0" layoutInCell="1" allowOverlap="1" wp14:anchorId="553399E4" wp14:editId="37A3933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A21BA" id="Graphic 61" o:spid="_x0000_s1026" style="position:absolute;margin-left:24.45pt;margin-top:24.45pt;width:563.75pt;height:743.7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65BE8A78" w14:textId="77777777" w:rsidR="00E014A9" w:rsidRDefault="00000000">
      <w:pPr>
        <w:pStyle w:val="Heading1"/>
        <w:ind w:left="3565"/>
        <w:rPr>
          <w:u w:val="none"/>
        </w:rPr>
      </w:pPr>
      <w:r>
        <w:rPr>
          <w:spacing w:val="-2"/>
        </w:rPr>
        <w:t>PERFORM</w:t>
      </w:r>
      <w:r>
        <w:rPr>
          <w:spacing w:val="-19"/>
        </w:rPr>
        <w:t xml:space="preserve"> </w:t>
      </w:r>
      <w:r>
        <w:rPr>
          <w:spacing w:val="-2"/>
        </w:rPr>
        <w:t>DATA</w:t>
      </w:r>
      <w:r>
        <w:rPr>
          <w:spacing w:val="-22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0"/>
        </w:rPr>
        <w:t>R</w:t>
      </w:r>
    </w:p>
    <w:p w14:paraId="59D2FE66" w14:textId="77777777" w:rsidR="00E014A9" w:rsidRDefault="00E014A9">
      <w:pPr>
        <w:pStyle w:val="BodyText"/>
        <w:spacing w:before="1"/>
        <w:rPr>
          <w:b/>
        </w:rPr>
      </w:pPr>
    </w:p>
    <w:p w14:paraId="0E7682F9" w14:textId="77777777" w:rsidR="00E014A9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38B3DDB" w14:textId="77777777" w:rsidR="00E014A9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10"/>
        </w:rPr>
        <w:t>R</w:t>
      </w:r>
    </w:p>
    <w:p w14:paraId="3FD0EBA0" w14:textId="77777777" w:rsidR="00E014A9" w:rsidRDefault="00E014A9">
      <w:pPr>
        <w:pStyle w:val="BodyText"/>
      </w:pPr>
    </w:p>
    <w:p w14:paraId="4CEC36B6" w14:textId="77777777" w:rsidR="00E014A9" w:rsidRDefault="00E014A9">
      <w:pPr>
        <w:pStyle w:val="BodyText"/>
        <w:spacing w:before="7"/>
      </w:pPr>
    </w:p>
    <w:p w14:paraId="1CFBB8F0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7FF29A56" w14:textId="77777777" w:rsidR="00E014A9" w:rsidRDefault="00E014A9">
      <w:pPr>
        <w:pStyle w:val="BodyText"/>
        <w:spacing w:before="103"/>
        <w:rPr>
          <w:b/>
        </w:rPr>
      </w:pPr>
    </w:p>
    <w:p w14:paraId="1917DC91" w14:textId="77777777" w:rsidR="00E014A9" w:rsidRDefault="00000000">
      <w:pPr>
        <w:spacing w:line="412" w:lineRule="auto"/>
        <w:ind w:left="1440" w:right="6035"/>
        <w:rPr>
          <w:b/>
          <w:sz w:val="24"/>
        </w:rPr>
      </w:pPr>
      <w:r>
        <w:rPr>
          <w:b/>
          <w:sz w:val="24"/>
        </w:rPr>
        <w:t>Step-by-Step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 Step 1: Loading Data</w:t>
      </w:r>
    </w:p>
    <w:p w14:paraId="43755BF3" w14:textId="77777777" w:rsidR="00E014A9" w:rsidRDefault="00000000">
      <w:pPr>
        <w:pStyle w:val="BodyText"/>
        <w:spacing w:before="215" w:line="360" w:lineRule="auto"/>
        <w:ind w:left="1440" w:right="605"/>
      </w:pPr>
      <w:r>
        <w:t>First,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load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dataset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display</w:t>
      </w:r>
      <w:r>
        <w:rPr>
          <w:spacing w:val="38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columns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 xml:space="preserve">initial </w:t>
      </w:r>
      <w:r>
        <w:rPr>
          <w:spacing w:val="-2"/>
        </w:rPr>
        <w:t>format.</w:t>
      </w:r>
    </w:p>
    <w:p w14:paraId="085558BD" w14:textId="77777777" w:rsidR="00E014A9" w:rsidRDefault="00000000">
      <w:pPr>
        <w:pStyle w:val="BodyText"/>
        <w:spacing w:before="274"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(using</w:t>
      </w:r>
      <w:r>
        <w:rPr>
          <w:spacing w:val="-6"/>
        </w:rPr>
        <w:t xml:space="preserve"> </w:t>
      </w:r>
      <w:proofErr w:type="spellStart"/>
      <w:r>
        <w:t>mtcars</w:t>
      </w:r>
      <w:proofErr w:type="spellEnd"/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demonstration) </w:t>
      </w: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D3A0DDF" w14:textId="77777777" w:rsidR="00E014A9" w:rsidRDefault="00000000">
      <w:pPr>
        <w:pStyle w:val="BodyText"/>
        <w:spacing w:line="271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732FB3A" w14:textId="77777777" w:rsidR="00E014A9" w:rsidRDefault="00E014A9">
      <w:pPr>
        <w:pStyle w:val="BodyText"/>
        <w:spacing w:before="159"/>
      </w:pPr>
    </w:p>
    <w:p w14:paraId="09DCCA66" w14:textId="77777777" w:rsidR="00E014A9" w:rsidRDefault="00000000">
      <w:pPr>
        <w:pStyle w:val="Heading4"/>
      </w:pPr>
      <w:r>
        <w:rPr>
          <w:spacing w:val="-2"/>
        </w:rPr>
        <w:t>Output:</w:t>
      </w:r>
    </w:p>
    <w:p w14:paraId="764D54DD" w14:textId="77777777" w:rsidR="00E014A9" w:rsidRDefault="00E014A9">
      <w:pPr>
        <w:pStyle w:val="BodyText"/>
        <w:spacing w:before="134"/>
        <w:rPr>
          <w:b/>
        </w:rPr>
      </w:pPr>
    </w:p>
    <w:p w14:paraId="0FBD89C4" w14:textId="77777777" w:rsidR="00E014A9" w:rsidRDefault="00000000">
      <w:pPr>
        <w:pStyle w:val="BodyText"/>
        <w:tabs>
          <w:tab w:val="left" w:pos="3146"/>
          <w:tab w:val="left" w:pos="4856"/>
          <w:tab w:val="left" w:pos="7165"/>
          <w:tab w:val="left" w:pos="7525"/>
        </w:tabs>
        <w:spacing w:line="360" w:lineRule="auto"/>
        <w:ind w:left="1440" w:right="3872" w:firstLine="1142"/>
      </w:pPr>
      <w:r>
        <w:t xml:space="preserve">mpg </w:t>
      </w:r>
      <w:proofErr w:type="spellStart"/>
      <w:r>
        <w:t>cyl</w:t>
      </w:r>
      <w:proofErr w:type="spellEnd"/>
      <w:r>
        <w:t xml:space="preserve"> </w:t>
      </w:r>
      <w:proofErr w:type="spellStart"/>
      <w:r>
        <w:t>disp</w:t>
      </w:r>
      <w:proofErr w:type="spellEnd"/>
      <w:r>
        <w:rPr>
          <w:spacing w:val="40"/>
        </w:rPr>
        <w:t xml:space="preserve"> </w:t>
      </w:r>
      <w:r>
        <w:t>hp drat</w:t>
      </w:r>
      <w:r>
        <w:tab/>
      </w:r>
      <w:proofErr w:type="spellStart"/>
      <w:r>
        <w:t>wt</w:t>
      </w:r>
      <w:proofErr w:type="spellEnd"/>
      <w:r>
        <w:rPr>
          <w:spacing w:val="40"/>
        </w:rPr>
        <w:t xml:space="preserve"> </w:t>
      </w:r>
      <w:proofErr w:type="spellStart"/>
      <w:r>
        <w:t>qsec</w:t>
      </w:r>
      <w:proofErr w:type="spellEnd"/>
      <w:r>
        <w:t xml:space="preserve"> vs am gear carb Mazda RX4</w:t>
      </w:r>
      <w:r>
        <w:tab/>
        <w:t>21.0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160 110 3.90 2.620 16.46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755AD1D5" w14:textId="77777777" w:rsidR="00E014A9" w:rsidRDefault="00000000">
      <w:pPr>
        <w:pStyle w:val="BodyText"/>
        <w:tabs>
          <w:tab w:val="left" w:pos="3420"/>
          <w:tab w:val="left" w:pos="7436"/>
          <w:tab w:val="left" w:pos="7794"/>
        </w:tabs>
        <w:spacing w:line="271" w:lineRule="exact"/>
        <w:ind w:left="1440"/>
      </w:pPr>
      <w:r>
        <w:t>Mazda</w:t>
      </w:r>
      <w:r>
        <w:rPr>
          <w:spacing w:val="-5"/>
        </w:rPr>
        <w:t xml:space="preserve"> </w:t>
      </w:r>
      <w:r>
        <w:t>RX4</w:t>
      </w:r>
      <w:r>
        <w:rPr>
          <w:spacing w:val="1"/>
        </w:rPr>
        <w:t xml:space="preserve"> </w:t>
      </w:r>
      <w:r>
        <w:rPr>
          <w:spacing w:val="-5"/>
        </w:rPr>
        <w:t>Wag</w:t>
      </w:r>
      <w:r>
        <w:tab/>
        <w:t>21.</w:t>
      </w:r>
      <w:proofErr w:type="gramStart"/>
      <w:r>
        <w:t>0</w:t>
      </w:r>
      <w:r>
        <w:rPr>
          <w:spacing w:val="26"/>
        </w:rPr>
        <w:t xml:space="preserve">  </w:t>
      </w:r>
      <w:r>
        <w:t>6</w:t>
      </w:r>
      <w:proofErr w:type="gramEnd"/>
      <w:r>
        <w:rPr>
          <w:spacing w:val="61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t>3.90</w:t>
      </w:r>
      <w:r>
        <w:rPr>
          <w:spacing w:val="-3"/>
        </w:rPr>
        <w:t xml:space="preserve"> </w:t>
      </w:r>
      <w:r>
        <w:t>2.875</w:t>
      </w:r>
      <w:r>
        <w:rPr>
          <w:spacing w:val="-2"/>
        </w:rPr>
        <w:t xml:space="preserve"> </w:t>
      </w:r>
      <w:r>
        <w:t>17.02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3830C9F9" w14:textId="77777777" w:rsidR="00E014A9" w:rsidRDefault="00000000">
      <w:pPr>
        <w:pStyle w:val="BodyText"/>
        <w:tabs>
          <w:tab w:val="left" w:pos="3021"/>
          <w:tab w:val="left" w:pos="6975"/>
          <w:tab w:val="left" w:pos="7333"/>
        </w:tabs>
        <w:spacing w:before="139"/>
        <w:ind w:left="1440"/>
      </w:pPr>
      <w:r>
        <w:t>Datsun</w:t>
      </w:r>
      <w:r>
        <w:rPr>
          <w:spacing w:val="-4"/>
        </w:rPr>
        <w:t xml:space="preserve"> </w:t>
      </w:r>
      <w:r>
        <w:rPr>
          <w:spacing w:val="-5"/>
        </w:rPr>
        <w:t>710</w:t>
      </w:r>
      <w:r>
        <w:tab/>
        <w:t>22.8</w:t>
      </w:r>
      <w:r>
        <w:rPr>
          <w:spacing w:val="78"/>
          <w:w w:val="150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108</w:t>
      </w:r>
      <w:r>
        <w:rPr>
          <w:spacing w:val="57"/>
        </w:rPr>
        <w:t xml:space="preserve"> </w:t>
      </w:r>
      <w:r>
        <w:t>93</w:t>
      </w:r>
      <w:r>
        <w:rPr>
          <w:spacing w:val="3"/>
        </w:rPr>
        <w:t xml:space="preserve"> </w:t>
      </w:r>
      <w:r>
        <w:t>3.85 2.320 18.61</w:t>
      </w:r>
      <w:r>
        <w:rPr>
          <w:spacing w:val="55"/>
        </w:rPr>
        <w:t xml:space="preserve"> </w:t>
      </w:r>
      <w:r>
        <w:t>1</w:t>
      </w:r>
      <w:r>
        <w:rPr>
          <w:spacing w:val="58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42C11705" w14:textId="77777777" w:rsidR="00E014A9" w:rsidRDefault="00000000">
      <w:pPr>
        <w:spacing w:before="142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049CF230" w14:textId="77777777" w:rsidR="00E014A9" w:rsidRDefault="00000000">
      <w:pPr>
        <w:pStyle w:val="Heading4"/>
        <w:spacing w:before="14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 xml:space="preserve">Missing </w:t>
      </w:r>
      <w:r>
        <w:rPr>
          <w:spacing w:val="-2"/>
        </w:rPr>
        <w:t>Values</w:t>
      </w:r>
    </w:p>
    <w:p w14:paraId="1403C6F9" w14:textId="77777777" w:rsidR="00E014A9" w:rsidRDefault="00E014A9">
      <w:pPr>
        <w:pStyle w:val="BodyText"/>
        <w:spacing w:before="139"/>
        <w:rPr>
          <w:b/>
        </w:rPr>
      </w:pPr>
    </w:p>
    <w:p w14:paraId="6FF50663" w14:textId="77777777" w:rsidR="00E014A9" w:rsidRDefault="00000000">
      <w:pPr>
        <w:pStyle w:val="BodyText"/>
        <w:spacing w:before="1" w:line="362" w:lineRule="auto"/>
        <w:ind w:left="1440"/>
      </w:pPr>
      <w:r>
        <w:t>Check</w:t>
      </w:r>
      <w:r>
        <w:rPr>
          <w:spacing w:val="76"/>
        </w:rPr>
        <w:t xml:space="preserve"> </w:t>
      </w:r>
      <w:r>
        <w:t>for</w:t>
      </w:r>
      <w:r>
        <w:rPr>
          <w:spacing w:val="77"/>
        </w:rPr>
        <w:t xml:space="preserve"> </w:t>
      </w:r>
      <w:r>
        <w:t>missing</w:t>
      </w:r>
      <w:r>
        <w:rPr>
          <w:spacing w:val="77"/>
        </w:rPr>
        <w:t xml:space="preserve"> </w:t>
      </w:r>
      <w:r>
        <w:t>values</w:t>
      </w:r>
      <w:r>
        <w:rPr>
          <w:spacing w:val="73"/>
        </w:rPr>
        <w:t xml:space="preserve"> </w:t>
      </w:r>
      <w:r>
        <w:t>(NA)</w:t>
      </w:r>
      <w:r>
        <w:rPr>
          <w:spacing w:val="74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dataset</w:t>
      </w:r>
      <w:r>
        <w:rPr>
          <w:spacing w:val="77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decide</w:t>
      </w:r>
      <w:r>
        <w:rPr>
          <w:spacing w:val="75"/>
        </w:rPr>
        <w:t xml:space="preserve"> </w:t>
      </w:r>
      <w:r>
        <w:t>how</w:t>
      </w:r>
      <w:r>
        <w:rPr>
          <w:spacing w:val="75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handle</w:t>
      </w:r>
      <w:r>
        <w:rPr>
          <w:spacing w:val="74"/>
        </w:rPr>
        <w:t xml:space="preserve"> </w:t>
      </w:r>
      <w:r>
        <w:t>them.</w:t>
      </w:r>
      <w:r>
        <w:rPr>
          <w:spacing w:val="78"/>
        </w:rPr>
        <w:t xml:space="preserve"> </w:t>
      </w:r>
      <w:r>
        <w:t xml:space="preserve">For demonstration purposes, we assume there are no missing values in </w:t>
      </w:r>
      <w:proofErr w:type="spellStart"/>
      <w:r>
        <w:t>mtcars</w:t>
      </w:r>
      <w:proofErr w:type="spellEnd"/>
      <w:r>
        <w:t>.</w:t>
      </w:r>
    </w:p>
    <w:p w14:paraId="2602EC31" w14:textId="77777777" w:rsidR="00E014A9" w:rsidRDefault="00000000">
      <w:pPr>
        <w:pStyle w:val="BodyText"/>
        <w:spacing w:before="270" w:line="360" w:lineRule="auto"/>
        <w:ind w:left="1440" w:right="7507"/>
      </w:pPr>
      <w:r>
        <w:t>#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 xml:space="preserve">values </w:t>
      </w:r>
      <w:r>
        <w:rPr>
          <w:spacing w:val="-2"/>
        </w:rPr>
        <w:t>any(is.na(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))</w:t>
      </w:r>
    </w:p>
    <w:p w14:paraId="592BE0C0" w14:textId="77777777" w:rsidR="00E014A9" w:rsidRDefault="00E014A9">
      <w:pPr>
        <w:pStyle w:val="BodyText"/>
        <w:spacing w:line="360" w:lineRule="auto"/>
        <w:sectPr w:rsidR="00E014A9">
          <w:footerReference w:type="default" r:id="rId44"/>
          <w:pgSz w:w="12240" w:h="15840"/>
          <w:pgMar w:top="1360" w:right="360" w:bottom="980" w:left="360" w:header="0" w:footer="784" w:gutter="0"/>
          <w:pgNumType w:start="12"/>
          <w:cols w:space="720"/>
        </w:sectPr>
      </w:pPr>
    </w:p>
    <w:p w14:paraId="035A147F" w14:textId="77777777" w:rsidR="00E014A9" w:rsidRDefault="00000000">
      <w:pPr>
        <w:pStyle w:val="Heading4"/>
        <w:spacing w:before="6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8512" behindDoc="1" locked="0" layoutInCell="1" allowOverlap="1" wp14:anchorId="1953D1EB" wp14:editId="3FA8E08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7A303" id="Graphic 62" o:spid="_x0000_s1026" style="position:absolute;margin-left:24.45pt;margin-top:24.45pt;width:563.75pt;height:743.7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1D11172" w14:textId="77777777" w:rsidR="00E014A9" w:rsidRDefault="00E014A9">
      <w:pPr>
        <w:pStyle w:val="BodyText"/>
        <w:spacing w:before="134"/>
        <w:rPr>
          <w:b/>
        </w:rPr>
      </w:pPr>
    </w:p>
    <w:p w14:paraId="3C971CEE" w14:textId="77777777" w:rsidR="00E014A9" w:rsidRDefault="00000000">
      <w:pPr>
        <w:pStyle w:val="BodyText"/>
        <w:ind w:left="1440"/>
      </w:pPr>
      <w:r>
        <w:t>[1]</w:t>
      </w:r>
      <w:r>
        <w:rPr>
          <w:spacing w:val="1"/>
        </w:rPr>
        <w:t xml:space="preserve"> </w:t>
      </w:r>
      <w:r>
        <w:rPr>
          <w:spacing w:val="-2"/>
        </w:rPr>
        <w:t>FALSE</w:t>
      </w:r>
    </w:p>
    <w:p w14:paraId="0C3D9A20" w14:textId="77777777" w:rsidR="00E014A9" w:rsidRDefault="00E014A9">
      <w:pPr>
        <w:pStyle w:val="BodyText"/>
      </w:pPr>
    </w:p>
    <w:p w14:paraId="324E71ED" w14:textId="77777777" w:rsidR="00E014A9" w:rsidRDefault="00E014A9">
      <w:pPr>
        <w:pStyle w:val="BodyText"/>
        <w:spacing w:before="2"/>
      </w:pPr>
    </w:p>
    <w:p w14:paraId="067562B3" w14:textId="77777777" w:rsidR="00E014A9" w:rsidRDefault="00000000">
      <w:pPr>
        <w:pStyle w:val="Heading4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60581915" w14:textId="77777777" w:rsidR="00E014A9" w:rsidRDefault="00E014A9">
      <w:pPr>
        <w:pStyle w:val="BodyText"/>
        <w:spacing w:before="139"/>
        <w:rPr>
          <w:b/>
        </w:rPr>
      </w:pPr>
    </w:p>
    <w:p w14:paraId="2EC73357" w14:textId="77777777" w:rsidR="00E014A9" w:rsidRDefault="00000000">
      <w:pPr>
        <w:pStyle w:val="BodyText"/>
        <w:spacing w:line="360" w:lineRule="auto"/>
        <w:ind w:left="1440" w:right="1054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mtcars</w:t>
      </w:r>
      <w:proofErr w:type="spellEnd"/>
      <w:r>
        <w:t>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 no</w:t>
      </w:r>
      <w:r>
        <w:rPr>
          <w:spacing w:val="-4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as.factor</w:t>
      </w:r>
      <w:proofErr w:type="spellEnd"/>
      <w:proofErr w:type="gramEnd"/>
      <w:r>
        <w:rPr>
          <w:spacing w:val="-2"/>
        </w:rPr>
        <w:t>().</w:t>
      </w:r>
    </w:p>
    <w:p w14:paraId="2B095BFC" w14:textId="77777777" w:rsidR="00E014A9" w:rsidRDefault="00E014A9">
      <w:pPr>
        <w:pStyle w:val="BodyText"/>
      </w:pPr>
    </w:p>
    <w:p w14:paraId="211AA20C" w14:textId="77777777" w:rsidR="00E014A9" w:rsidRDefault="00000000">
      <w:pPr>
        <w:pStyle w:val="BodyText"/>
        <w:spacing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Example:</w:t>
      </w:r>
      <w:r>
        <w:rPr>
          <w:spacing w:val="-9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hypothetical</w:t>
      </w:r>
      <w:r>
        <w:rPr>
          <w:spacing w:val="-14"/>
        </w:rPr>
        <w:t xml:space="preserve"> </w:t>
      </w:r>
      <w:r>
        <w:t>categorical</w:t>
      </w:r>
      <w:r>
        <w:rPr>
          <w:spacing w:val="-14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factor # </w:t>
      </w:r>
      <w:proofErr w:type="spellStart"/>
      <w:r>
        <w:t>mtcars$cyl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mtcars$cyl</w:t>
      </w:r>
      <w:proofErr w:type="spellEnd"/>
      <w:r>
        <w:t>)</w:t>
      </w:r>
    </w:p>
    <w:p w14:paraId="15C7757D" w14:textId="77777777" w:rsidR="00E014A9" w:rsidRDefault="00E014A9">
      <w:pPr>
        <w:pStyle w:val="BodyText"/>
        <w:spacing w:before="142"/>
      </w:pPr>
    </w:p>
    <w:p w14:paraId="1FF2E8B2" w14:textId="77777777" w:rsidR="00E014A9" w:rsidRDefault="00000000">
      <w:pPr>
        <w:pStyle w:val="Heading4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(Optional)</w:t>
      </w:r>
    </w:p>
    <w:p w14:paraId="44D5B58D" w14:textId="77777777" w:rsidR="00E014A9" w:rsidRDefault="00E014A9">
      <w:pPr>
        <w:pStyle w:val="BodyText"/>
        <w:spacing w:before="142"/>
        <w:rPr>
          <w:b/>
        </w:rPr>
      </w:pPr>
    </w:p>
    <w:p w14:paraId="55A2C79A" w14:textId="77777777" w:rsidR="00E014A9" w:rsidRDefault="00000000">
      <w:pPr>
        <w:pStyle w:val="BodyText"/>
        <w:spacing w:line="360" w:lineRule="auto"/>
        <w:ind w:left="1440" w:right="1054"/>
      </w:pPr>
      <w:r>
        <w:t>Scaling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required.</w:t>
      </w:r>
      <w:r>
        <w:rPr>
          <w:spacing w:val="22"/>
        </w:rPr>
        <w:t xml:space="preserve"> </w:t>
      </w:r>
      <w:r>
        <w:t xml:space="preserve">Here, we'll scale the numeric columns </w:t>
      </w:r>
      <w:proofErr w:type="spellStart"/>
      <w:r>
        <w:t>disp</w:t>
      </w:r>
      <w:proofErr w:type="spellEnd"/>
      <w:r>
        <w:t xml:space="preserve">, hp, drat, </w:t>
      </w:r>
      <w:proofErr w:type="spellStart"/>
      <w:r>
        <w:t>wt</w:t>
      </w:r>
      <w:proofErr w:type="spellEnd"/>
      <w:r>
        <w:t xml:space="preserve">, and </w:t>
      </w:r>
      <w:proofErr w:type="spellStart"/>
      <w:r>
        <w:t>qsec</w:t>
      </w:r>
      <w:proofErr w:type="spellEnd"/>
      <w:r>
        <w:t xml:space="preserve"> using </w:t>
      </w:r>
      <w:proofErr w:type="gramStart"/>
      <w:r>
        <w:t>scale(</w:t>
      </w:r>
      <w:proofErr w:type="gramEnd"/>
      <w:r>
        <w:t>) function.</w:t>
      </w:r>
    </w:p>
    <w:p w14:paraId="60D02F91" w14:textId="77777777" w:rsidR="00E014A9" w:rsidRDefault="00E014A9">
      <w:pPr>
        <w:pStyle w:val="BodyText"/>
        <w:spacing w:before="5"/>
      </w:pPr>
    </w:p>
    <w:p w14:paraId="2DBDB89A" w14:textId="77777777" w:rsidR="00E014A9" w:rsidRDefault="00000000">
      <w:pPr>
        <w:pStyle w:val="BodyText"/>
        <w:ind w:left="1440"/>
      </w:pPr>
      <w:r>
        <w:t>#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2"/>
        </w:rPr>
        <w:t>(optional)</w:t>
      </w:r>
    </w:p>
    <w:p w14:paraId="625FA723" w14:textId="77777777" w:rsidR="00E014A9" w:rsidRDefault="00000000">
      <w:pPr>
        <w:pStyle w:val="BodyText"/>
        <w:spacing w:before="137" w:line="360" w:lineRule="auto"/>
        <w:ind w:left="1440" w:right="4436"/>
      </w:pPr>
      <w:proofErr w:type="spellStart"/>
      <w:r>
        <w:t>num_cols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</w:t>
      </w:r>
      <w:proofErr w:type="spellStart"/>
      <w:r>
        <w:t>disp</w:t>
      </w:r>
      <w:proofErr w:type="spellEnd"/>
      <w:r>
        <w:t>", "hp", "drat", "</w:t>
      </w:r>
      <w:proofErr w:type="spellStart"/>
      <w:r>
        <w:t>wt</w:t>
      </w:r>
      <w:proofErr w:type="spellEnd"/>
      <w:r>
        <w:t>", "</w:t>
      </w:r>
      <w:proofErr w:type="spellStart"/>
      <w:r>
        <w:t>qsec</w:t>
      </w:r>
      <w:proofErr w:type="spellEnd"/>
      <w:r>
        <w:t xml:space="preserve">") </w:t>
      </w:r>
      <w:proofErr w:type="spellStart"/>
      <w:r>
        <w:rPr>
          <w:spacing w:val="-2"/>
        </w:rPr>
        <w:t>mtcars_scaled</w:t>
      </w:r>
      <w:proofErr w:type="spellEnd"/>
      <w:r>
        <w:rPr>
          <w:spacing w:val="-2"/>
        </w:rPr>
        <w:t xml:space="preserve"> &lt;- </w:t>
      </w:r>
      <w:proofErr w:type="spellStart"/>
      <w:r>
        <w:rPr>
          <w:spacing w:val="-2"/>
        </w:rPr>
        <w:t>as.</w:t>
      </w:r>
      <w:proofErr w:type="gramStart"/>
      <w:r>
        <w:rPr>
          <w:spacing w:val="-2"/>
        </w:rPr>
        <w:t>data.frame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scale(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,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]))</w:t>
      </w:r>
    </w:p>
    <w:p w14:paraId="0A9BD697" w14:textId="77777777" w:rsidR="00E014A9" w:rsidRDefault="00E014A9">
      <w:pPr>
        <w:pStyle w:val="BodyText"/>
        <w:spacing w:before="139"/>
      </w:pPr>
    </w:p>
    <w:p w14:paraId="17840F69" w14:textId="77777777" w:rsidR="00E014A9" w:rsidRDefault="00000000">
      <w:pPr>
        <w:pStyle w:val="BodyText"/>
        <w:spacing w:line="360" w:lineRule="auto"/>
        <w:ind w:left="1440" w:right="2268"/>
      </w:pPr>
      <w:r>
        <w:t># Combine scaled numeric columns with non-numeric columns</w:t>
      </w:r>
      <w:r>
        <w:rPr>
          <w:spacing w:val="40"/>
        </w:rPr>
        <w:t xml:space="preserve"> </w:t>
      </w:r>
      <w:proofErr w:type="spellStart"/>
      <w:r>
        <w:t>mtcars_processed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cbind</w:t>
      </w:r>
      <w:proofErr w:type="spellEnd"/>
      <w:r>
        <w:t>(</w:t>
      </w:r>
      <w:proofErr w:type="spellStart"/>
      <w:proofErr w:type="gramEnd"/>
      <w:r>
        <w:t>mtcars_scaled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,</w:t>
      </w:r>
      <w:r>
        <w:rPr>
          <w:spacing w:val="-15"/>
        </w:rPr>
        <w:t xml:space="preserve"> </w:t>
      </w:r>
      <w:r>
        <w:t>-(which(names(</w:t>
      </w:r>
      <w:proofErr w:type="spellStart"/>
      <w:r>
        <w:t>mtcars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%in%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))])</w:t>
      </w:r>
    </w:p>
    <w:p w14:paraId="404FFD98" w14:textId="77777777" w:rsidR="00E014A9" w:rsidRDefault="00000000">
      <w:pPr>
        <w:pStyle w:val="BodyText"/>
        <w:spacing w:line="270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mtcars_processed</w:t>
      </w:r>
      <w:proofErr w:type="spellEnd"/>
      <w:r>
        <w:rPr>
          <w:spacing w:val="-2"/>
        </w:rPr>
        <w:t>)</w:t>
      </w:r>
    </w:p>
    <w:p w14:paraId="57C090E0" w14:textId="77777777" w:rsidR="00E014A9" w:rsidRDefault="00E014A9">
      <w:pPr>
        <w:pStyle w:val="BodyText"/>
        <w:spacing w:before="154"/>
      </w:pPr>
    </w:p>
    <w:p w14:paraId="1182C75B" w14:textId="77777777" w:rsidR="00E014A9" w:rsidRDefault="00000000">
      <w:pPr>
        <w:pStyle w:val="Heading4"/>
      </w:pPr>
      <w:r>
        <w:t>Output</w:t>
      </w:r>
      <w:r>
        <w:rPr>
          <w:spacing w:val="-12"/>
        </w:rPr>
        <w:t xml:space="preserve"> </w:t>
      </w:r>
      <w:r>
        <w:t>(scaled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non-numeric</w:t>
      </w:r>
      <w:r>
        <w:rPr>
          <w:spacing w:val="-4"/>
        </w:rPr>
        <w:t xml:space="preserve"> </w:t>
      </w:r>
      <w:r>
        <w:rPr>
          <w:spacing w:val="-2"/>
        </w:rPr>
        <w:t>columns):</w:t>
      </w:r>
    </w:p>
    <w:p w14:paraId="6126A9B3" w14:textId="77777777" w:rsidR="00E014A9" w:rsidRDefault="00E014A9">
      <w:pPr>
        <w:pStyle w:val="BodyText"/>
        <w:spacing w:before="132"/>
        <w:rPr>
          <w:b/>
        </w:rPr>
      </w:pPr>
    </w:p>
    <w:p w14:paraId="23492859" w14:textId="77777777" w:rsidR="00E014A9" w:rsidRDefault="00000000">
      <w:pPr>
        <w:pStyle w:val="BodyText"/>
        <w:tabs>
          <w:tab w:val="left" w:pos="2321"/>
          <w:tab w:val="left" w:pos="2983"/>
          <w:tab w:val="left" w:pos="3893"/>
          <w:tab w:val="left" w:pos="4551"/>
        </w:tabs>
        <w:spacing w:before="1"/>
        <w:ind w:left="1440"/>
      </w:pPr>
      <w:proofErr w:type="spellStart"/>
      <w:r>
        <w:rPr>
          <w:spacing w:val="-4"/>
        </w:rPr>
        <w:t>disp</w:t>
      </w:r>
      <w:proofErr w:type="spellEnd"/>
      <w:r>
        <w:tab/>
      </w:r>
      <w:r>
        <w:rPr>
          <w:spacing w:val="-5"/>
        </w:rPr>
        <w:t>hp</w:t>
      </w:r>
      <w:r>
        <w:tab/>
      </w:r>
      <w:r>
        <w:rPr>
          <w:spacing w:val="-4"/>
        </w:rPr>
        <w:t>drat</w:t>
      </w:r>
      <w:r>
        <w:tab/>
      </w:r>
      <w:proofErr w:type="spellStart"/>
      <w:r>
        <w:rPr>
          <w:spacing w:val="-5"/>
        </w:rPr>
        <w:t>wt</w:t>
      </w:r>
      <w:proofErr w:type="spellEnd"/>
      <w:r>
        <w:tab/>
      </w:r>
      <w:proofErr w:type="spellStart"/>
      <w:r>
        <w:t>qsec</w:t>
      </w:r>
      <w:proofErr w:type="spellEnd"/>
      <w:r>
        <w:rPr>
          <w:spacing w:val="52"/>
        </w:rPr>
        <w:t xml:space="preserve"> </w:t>
      </w:r>
      <w:r>
        <w:t xml:space="preserve">mpg </w:t>
      </w:r>
      <w:proofErr w:type="spellStart"/>
      <w:r>
        <w:t>cyl</w:t>
      </w:r>
      <w:proofErr w:type="spellEnd"/>
      <w:r>
        <w:rPr>
          <w:spacing w:val="-6"/>
        </w:rPr>
        <w:t xml:space="preserve"> </w:t>
      </w:r>
      <w:r>
        <w:t>vs am</w:t>
      </w:r>
      <w:r>
        <w:rPr>
          <w:spacing w:val="-8"/>
        </w:rPr>
        <w:t xml:space="preserve"> </w:t>
      </w:r>
      <w:r>
        <w:t>gear</w:t>
      </w:r>
      <w:r>
        <w:rPr>
          <w:spacing w:val="4"/>
        </w:rPr>
        <w:t xml:space="preserve"> </w:t>
      </w:r>
      <w:r>
        <w:rPr>
          <w:spacing w:val="-4"/>
        </w:rPr>
        <w:t>carb</w:t>
      </w:r>
    </w:p>
    <w:p w14:paraId="489D9C86" w14:textId="77777777" w:rsidR="00E014A9" w:rsidRDefault="00E014A9">
      <w:pPr>
        <w:pStyle w:val="BodyText"/>
        <w:spacing w:before="2"/>
        <w:rPr>
          <w:sz w:val="13"/>
        </w:rPr>
      </w:pPr>
    </w:p>
    <w:tbl>
      <w:tblPr>
        <w:tblW w:w="0" w:type="auto"/>
        <w:tblInd w:w="141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6"/>
        <w:gridCol w:w="6742"/>
        <w:gridCol w:w="1099"/>
      </w:tblGrid>
      <w:tr w:rsidR="00E014A9" w14:paraId="0BDAEF77" w14:textId="77777777">
        <w:trPr>
          <w:trHeight w:val="329"/>
        </w:trPr>
        <w:tc>
          <w:tcPr>
            <w:tcW w:w="1246" w:type="dxa"/>
          </w:tcPr>
          <w:p w14:paraId="618A9160" w14:textId="77777777" w:rsidR="00E014A9" w:rsidRDefault="00000000">
            <w:pPr>
              <w:pStyle w:val="TableParagraph"/>
              <w:spacing w:line="26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1BF801C5" w14:textId="77777777" w:rsidR="00E014A9" w:rsidRDefault="00000000">
            <w:pPr>
              <w:pStyle w:val="TableParagraph"/>
              <w:spacing w:line="26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0.5795256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-0.6201678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-0.7896003 </w:t>
            </w:r>
            <w:proofErr w:type="gramStart"/>
            <w:r>
              <w:rPr>
                <w:sz w:val="24"/>
              </w:rPr>
              <w:t>21.0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6</w:t>
            </w:r>
            <w:proofErr w:type="gramEnd"/>
          </w:p>
        </w:tc>
        <w:tc>
          <w:tcPr>
            <w:tcW w:w="1099" w:type="dxa"/>
          </w:tcPr>
          <w:p w14:paraId="146899A4" w14:textId="77777777" w:rsidR="00E014A9" w:rsidRDefault="00000000">
            <w:pPr>
              <w:pStyle w:val="TableParagraph"/>
              <w:tabs>
                <w:tab w:val="left" w:pos="597"/>
              </w:tabs>
              <w:spacing w:line="266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  <w:r>
              <w:rPr>
                <w:sz w:val="24"/>
              </w:rPr>
              <w:tab/>
              <w:t>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</w:tr>
      <w:tr w:rsidR="00E014A9" w14:paraId="6A057CB2" w14:textId="77777777">
        <w:trPr>
          <w:trHeight w:val="329"/>
        </w:trPr>
        <w:tc>
          <w:tcPr>
            <w:tcW w:w="1246" w:type="dxa"/>
          </w:tcPr>
          <w:p w14:paraId="69215543" w14:textId="77777777" w:rsidR="00E014A9" w:rsidRDefault="00000000">
            <w:pPr>
              <w:pStyle w:val="TableParagraph"/>
              <w:spacing w:before="53" w:line="25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3ED0CB8C" w14:textId="77777777" w:rsidR="00E014A9" w:rsidRDefault="00000000">
            <w:pPr>
              <w:pStyle w:val="TableParagraph"/>
              <w:spacing w:before="53"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Wag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0.5795256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0.5765943 -0.3553820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-0.4712017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21.0</w:t>
            </w:r>
          </w:p>
        </w:tc>
        <w:tc>
          <w:tcPr>
            <w:tcW w:w="1099" w:type="dxa"/>
          </w:tcPr>
          <w:p w14:paraId="6B1D9C63" w14:textId="77777777" w:rsidR="00E014A9" w:rsidRDefault="00000000">
            <w:pPr>
              <w:pStyle w:val="TableParagraph"/>
              <w:spacing w:before="53" w:line="256" w:lineRule="exact"/>
              <w:ind w:left="64" w:righ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</w:tr>
    </w:tbl>
    <w:p w14:paraId="6F8DA6E2" w14:textId="77777777" w:rsidR="00E014A9" w:rsidRDefault="00000000">
      <w:pPr>
        <w:pStyle w:val="BodyText"/>
        <w:tabs>
          <w:tab w:val="left" w:pos="9923"/>
          <w:tab w:val="left" w:pos="10281"/>
        </w:tabs>
        <w:spacing w:before="157"/>
        <w:ind w:left="1440"/>
      </w:pPr>
      <w:r>
        <w:t>Datsun</w:t>
      </w:r>
      <w:r>
        <w:rPr>
          <w:spacing w:val="-3"/>
        </w:rPr>
        <w:t xml:space="preserve"> </w:t>
      </w:r>
      <w:proofErr w:type="gramStart"/>
      <w:r>
        <w:t>710</w:t>
      </w:r>
      <w:r>
        <w:rPr>
          <w:spacing w:val="30"/>
        </w:rPr>
        <w:t xml:space="preserve">  </w:t>
      </w:r>
      <w:r>
        <w:t>-</w:t>
      </w:r>
      <w:proofErr w:type="gramEnd"/>
      <w:r>
        <w:t>1.0060260</w:t>
      </w:r>
      <w:r>
        <w:rPr>
          <w:spacing w:val="1"/>
        </w:rPr>
        <w:t xml:space="preserve"> </w:t>
      </w:r>
      <w:r>
        <w:t>-0.5110630</w:t>
      </w:r>
      <w:r>
        <w:rPr>
          <w:spacing w:val="60"/>
        </w:rPr>
        <w:t xml:space="preserve"> </w:t>
      </w:r>
      <w:r>
        <w:t>0.4815843</w:t>
      </w:r>
      <w:r>
        <w:rPr>
          <w:spacing w:val="-1"/>
        </w:rPr>
        <w:t xml:space="preserve"> </w:t>
      </w:r>
      <w:r>
        <w:t>-0.9316786</w:t>
      </w:r>
      <w:r>
        <w:rPr>
          <w:spacing w:val="60"/>
        </w:rPr>
        <w:t xml:space="preserve"> </w:t>
      </w:r>
      <w:r>
        <w:t>0.4328237</w:t>
      </w:r>
      <w:r>
        <w:rPr>
          <w:spacing w:val="-4"/>
        </w:rPr>
        <w:t xml:space="preserve"> </w:t>
      </w:r>
      <w:r>
        <w:t>22.</w:t>
      </w:r>
      <w:proofErr w:type="gramStart"/>
      <w:r>
        <w:t>8</w:t>
      </w:r>
      <w:r>
        <w:rPr>
          <w:spacing w:val="29"/>
        </w:rPr>
        <w:t xml:space="preserve">  </w:t>
      </w:r>
      <w:r>
        <w:t>4</w:t>
      </w:r>
      <w:proofErr w:type="gramEnd"/>
      <w:r>
        <w:rPr>
          <w:spacing w:val="59"/>
        </w:rPr>
        <w:t xml:space="preserve"> </w:t>
      </w:r>
      <w:r>
        <w:t>1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28480D5C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6F355391" w14:textId="77777777" w:rsidR="00E014A9" w:rsidRDefault="00E014A9">
      <w:pPr>
        <w:rPr>
          <w:sz w:val="24"/>
        </w:rPr>
        <w:sectPr w:rsidR="00E014A9">
          <w:pgSz w:w="12240" w:h="15840"/>
          <w:pgMar w:top="1380" w:right="360" w:bottom="980" w:left="360" w:header="0" w:footer="784" w:gutter="0"/>
          <w:cols w:space="720"/>
        </w:sectPr>
      </w:pPr>
    </w:p>
    <w:p w14:paraId="6BD3D703" w14:textId="77777777" w:rsidR="00E014A9" w:rsidRDefault="00000000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9536" behindDoc="1" locked="0" layoutInCell="1" allowOverlap="1" wp14:anchorId="4CBAE280" wp14:editId="3890369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3" name="Graphi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99D79" id="Graphic 63" o:spid="_x0000_s1026" style="position:absolute;margin-left:24.45pt;margin-top:24.45pt;width:563.75pt;height:743.7pt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38EC7950" w14:textId="77777777" w:rsidR="00E014A9" w:rsidRDefault="00E014A9">
      <w:pPr>
        <w:pStyle w:val="BodyText"/>
        <w:spacing w:before="139"/>
        <w:rPr>
          <w:b/>
        </w:rPr>
      </w:pPr>
    </w:p>
    <w:p w14:paraId="62F6C934" w14:textId="77777777" w:rsidR="00E014A9" w:rsidRDefault="00000000">
      <w:pPr>
        <w:pStyle w:val="BodyText"/>
        <w:ind w:left="1440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rPr>
          <w:spacing w:val="-2"/>
        </w:rPr>
        <w:t>purposes.</w:t>
      </w:r>
    </w:p>
    <w:p w14:paraId="3091B33F" w14:textId="77777777" w:rsidR="00E014A9" w:rsidRDefault="00E014A9">
      <w:pPr>
        <w:pStyle w:val="BodyText"/>
        <w:spacing w:before="139"/>
      </w:pPr>
    </w:p>
    <w:p w14:paraId="60964C2E" w14:textId="77777777" w:rsidR="00E014A9" w:rsidRDefault="00000000">
      <w:pPr>
        <w:pStyle w:val="BodyText"/>
        <w:spacing w:line="360" w:lineRule="auto"/>
        <w:ind w:left="1440" w:right="5046"/>
      </w:pPr>
      <w:r>
        <w:t>#</w:t>
      </w:r>
      <w:r>
        <w:rPr>
          <w:spacing w:val="-12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80%</w:t>
      </w:r>
      <w:r>
        <w:rPr>
          <w:spacing w:val="-14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 xml:space="preserve">testing </w:t>
      </w: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40"/>
        </w:rPr>
        <w:t xml:space="preserve"> </w:t>
      </w:r>
      <w:r>
        <w:t># For reproducibility</w:t>
      </w:r>
    </w:p>
    <w:p w14:paraId="00F567D1" w14:textId="77777777" w:rsidR="00E014A9" w:rsidRDefault="00000000">
      <w:pPr>
        <w:pStyle w:val="BodyText"/>
        <w:spacing w:before="3" w:line="360" w:lineRule="auto"/>
        <w:ind w:left="1440" w:right="3910"/>
      </w:pPr>
      <w:proofErr w:type="spellStart"/>
      <w:r>
        <w:t>train_indices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sample(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>),</w:t>
      </w:r>
      <w:r>
        <w:rPr>
          <w:spacing w:val="-15"/>
        </w:rPr>
        <w:t xml:space="preserve"> </w:t>
      </w:r>
      <w:r>
        <w:t>0.8</w:t>
      </w:r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 xml:space="preserve">)) </w:t>
      </w:r>
      <w:proofErr w:type="spellStart"/>
      <w:r>
        <w:t>train_data</w:t>
      </w:r>
      <w:proofErr w:type="spellEnd"/>
      <w:r>
        <w:t xml:space="preserve"> &lt;- </w:t>
      </w:r>
      <w:proofErr w:type="spellStart"/>
      <w:proofErr w:type="gramStart"/>
      <w:r>
        <w:t>mtcars</w:t>
      </w:r>
      <w:proofErr w:type="spellEnd"/>
      <w:r>
        <w:t>[</w:t>
      </w:r>
      <w:proofErr w:type="spellStart"/>
      <w:proofErr w:type="gramEnd"/>
      <w:r>
        <w:t>train_indices</w:t>
      </w:r>
      <w:proofErr w:type="spellEnd"/>
      <w:proofErr w:type="gramStart"/>
      <w:r>
        <w:t>, ]</w:t>
      </w:r>
      <w:proofErr w:type="gramEnd"/>
    </w:p>
    <w:p w14:paraId="619C6E01" w14:textId="77777777" w:rsidR="00E014A9" w:rsidRDefault="00000000">
      <w:pPr>
        <w:pStyle w:val="BodyText"/>
        <w:spacing w:line="271" w:lineRule="exact"/>
        <w:ind w:left="1440"/>
      </w:pPr>
      <w:proofErr w:type="spellStart"/>
      <w:r>
        <w:t>test_data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proofErr w:type="gramStart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  <w:proofErr w:type="gramEnd"/>
    </w:p>
    <w:p w14:paraId="4934F53B" w14:textId="77777777" w:rsidR="00E014A9" w:rsidRDefault="00E014A9">
      <w:pPr>
        <w:pStyle w:val="BodyText"/>
      </w:pPr>
    </w:p>
    <w:p w14:paraId="0FB0A7B6" w14:textId="77777777" w:rsidR="00E014A9" w:rsidRDefault="00E014A9">
      <w:pPr>
        <w:pStyle w:val="BodyText"/>
        <w:spacing w:before="5"/>
      </w:pPr>
    </w:p>
    <w:p w14:paraId="071EAB57" w14:textId="77777777" w:rsidR="00E014A9" w:rsidRDefault="00000000">
      <w:pPr>
        <w:pStyle w:val="BodyText"/>
        <w:spacing w:line="360" w:lineRule="auto"/>
        <w:ind w:left="1440" w:right="4862"/>
      </w:pPr>
      <w:r>
        <w:t xml:space="preserve"># Display dimensions of training and testing sets </w:t>
      </w:r>
      <w:proofErr w:type="gramStart"/>
      <w:r>
        <w:t>cat(</w:t>
      </w:r>
      <w:proofErr w:type="gramEnd"/>
      <w:r>
        <w:t>"Training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dimensions:",</w:t>
      </w:r>
      <w:r>
        <w:rPr>
          <w:spacing w:val="-15"/>
        </w:rPr>
        <w:t xml:space="preserve"> </w:t>
      </w:r>
      <w:r>
        <w:t>dim(</w:t>
      </w:r>
      <w:proofErr w:type="spellStart"/>
      <w:r>
        <w:t>train_data</w:t>
      </w:r>
      <w:proofErr w:type="spellEnd"/>
      <w:r>
        <w:t>),</w:t>
      </w:r>
      <w:r>
        <w:rPr>
          <w:spacing w:val="-15"/>
        </w:rPr>
        <w:t xml:space="preserve"> </w:t>
      </w:r>
      <w:r>
        <w:t xml:space="preserve">"\n") </w:t>
      </w:r>
      <w:proofErr w:type="gramStart"/>
      <w:r>
        <w:t>cat(</w:t>
      </w:r>
      <w:proofErr w:type="gramEnd"/>
      <w:r>
        <w:t>"Testing data dimensions:", dim(</w:t>
      </w:r>
      <w:proofErr w:type="spellStart"/>
      <w:r>
        <w:t>test_data</w:t>
      </w:r>
      <w:proofErr w:type="spellEnd"/>
      <w:r>
        <w:t>), "\n")</w:t>
      </w:r>
    </w:p>
    <w:p w14:paraId="3E9FE140" w14:textId="77777777" w:rsidR="00E014A9" w:rsidRDefault="00E014A9">
      <w:pPr>
        <w:pStyle w:val="BodyText"/>
        <w:spacing w:before="9"/>
      </w:pPr>
    </w:p>
    <w:p w14:paraId="16913A61" w14:textId="77777777" w:rsidR="00E014A9" w:rsidRDefault="00000000">
      <w:pPr>
        <w:pStyle w:val="Heading4"/>
      </w:pPr>
      <w:r>
        <w:t>Output</w:t>
      </w:r>
      <w:r>
        <w:rPr>
          <w:spacing w:val="-5"/>
        </w:rPr>
        <w:t xml:space="preserve"> </w:t>
      </w:r>
      <w:r>
        <w:t>(dimensions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sets):</w:t>
      </w:r>
    </w:p>
    <w:p w14:paraId="5C7964D1" w14:textId="77777777" w:rsidR="00E014A9" w:rsidRDefault="00E014A9">
      <w:pPr>
        <w:pStyle w:val="BodyText"/>
        <w:spacing w:before="136"/>
        <w:rPr>
          <w:b/>
        </w:rPr>
      </w:pPr>
    </w:p>
    <w:p w14:paraId="381D8E01" w14:textId="77777777" w:rsidR="00E014A9" w:rsidRDefault="00000000">
      <w:pPr>
        <w:pStyle w:val="BodyText"/>
        <w:spacing w:before="1"/>
        <w:ind w:left="1440"/>
      </w:pP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dimensions: 25 </w:t>
      </w:r>
      <w:r>
        <w:rPr>
          <w:spacing w:val="-5"/>
        </w:rPr>
        <w:t>11</w:t>
      </w:r>
    </w:p>
    <w:p w14:paraId="60DD7B4D" w14:textId="77777777" w:rsidR="00E014A9" w:rsidRDefault="00000000">
      <w:pPr>
        <w:pStyle w:val="BodyText"/>
        <w:spacing w:before="136"/>
        <w:ind w:left="1440"/>
      </w:pP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dimensions: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14:paraId="2BD028FE" w14:textId="77777777" w:rsidR="00E014A9" w:rsidRDefault="00E014A9">
      <w:pPr>
        <w:pStyle w:val="BodyText"/>
        <w:spacing w:before="274"/>
      </w:pPr>
    </w:p>
    <w:p w14:paraId="6BC160F4" w14:textId="77777777" w:rsidR="00E014A9" w:rsidRDefault="00000000">
      <w:pPr>
        <w:pStyle w:val="Heading4"/>
        <w:spacing w:before="1"/>
        <w:rPr>
          <w:b w:val="0"/>
        </w:rPr>
      </w:pPr>
      <w:r>
        <w:rPr>
          <w:spacing w:val="-2"/>
        </w:rPr>
        <w:t>Result</w:t>
      </w:r>
      <w:r>
        <w:rPr>
          <w:b w:val="0"/>
          <w:spacing w:val="-2"/>
        </w:rPr>
        <w:t>:</w:t>
      </w:r>
    </w:p>
    <w:p w14:paraId="74B151D2" w14:textId="77777777" w:rsidR="00E014A9" w:rsidRDefault="00000000">
      <w:pPr>
        <w:pStyle w:val="BodyText"/>
        <w:spacing w:before="2" w:line="360" w:lineRule="auto"/>
        <w:ind w:left="1440" w:right="1054" w:firstLine="575"/>
      </w:pPr>
      <w:r>
        <w:t>Thus,</w:t>
      </w:r>
      <w:r>
        <w:rPr>
          <w:spacing w:val="-11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cleaned,</w:t>
      </w:r>
      <w:r>
        <w:rPr>
          <w:spacing w:val="-6"/>
        </w:rPr>
        <w:t xml:space="preserve"> </w:t>
      </w:r>
      <w:r>
        <w:t>transformed,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ready for analysis or modeling.</w:t>
      </w:r>
    </w:p>
    <w:p w14:paraId="519CD5C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8C13FAF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1" allowOverlap="1" wp14:anchorId="0F8A525D" wp14:editId="48866CA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4" name="Graphic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2B8A" id="Graphic 64" o:spid="_x0000_s1026" style="position:absolute;margin-left:24.45pt;margin-top:24.45pt;width:563.75pt;height:743.7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78B4C5A2" w14:textId="77777777" w:rsidR="00E014A9" w:rsidRDefault="00000000">
      <w:pPr>
        <w:pStyle w:val="Heading1"/>
        <w:ind w:left="2227"/>
        <w:rPr>
          <w:u w:val="none"/>
        </w:rPr>
      </w:pPr>
      <w:r>
        <w:rPr>
          <w:spacing w:val="-4"/>
        </w:rPr>
        <w:t>PERFORM</w:t>
      </w:r>
      <w:r>
        <w:rPr>
          <w:spacing w:val="-11"/>
        </w:rPr>
        <w:t xml:space="preserve"> </w:t>
      </w:r>
      <w:r>
        <w:rPr>
          <w:spacing w:val="-4"/>
        </w:rPr>
        <w:t>STATISTICAL</w:t>
      </w:r>
      <w:r>
        <w:rPr>
          <w:spacing w:val="-23"/>
        </w:rPr>
        <w:t xml:space="preserve"> </w:t>
      </w:r>
      <w:r>
        <w:rPr>
          <w:spacing w:val="-4"/>
        </w:rPr>
        <w:t>ANALYSIS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3"/>
        </w:rPr>
        <w:t xml:space="preserve"> </w:t>
      </w:r>
      <w:r>
        <w:rPr>
          <w:spacing w:val="-4"/>
        </w:rPr>
        <w:t>DATASET</w:t>
      </w:r>
    </w:p>
    <w:p w14:paraId="4A0EC65F" w14:textId="77777777" w:rsidR="00E014A9" w:rsidRDefault="00E014A9">
      <w:pPr>
        <w:pStyle w:val="BodyText"/>
        <w:spacing w:before="1"/>
        <w:rPr>
          <w:b/>
        </w:rPr>
      </w:pPr>
    </w:p>
    <w:p w14:paraId="33DD015B" w14:textId="77777777" w:rsidR="00E014A9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089C78A" w14:textId="77777777" w:rsidR="00E014A9" w:rsidRDefault="00000000">
      <w:pPr>
        <w:pStyle w:val="BodyText"/>
        <w:spacing w:before="257"/>
        <w:ind w:left="2016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00B8DDEA" w14:textId="77777777" w:rsidR="00E014A9" w:rsidRDefault="00E014A9">
      <w:pPr>
        <w:pStyle w:val="BodyText"/>
      </w:pPr>
    </w:p>
    <w:p w14:paraId="4F26193F" w14:textId="77777777" w:rsidR="00E014A9" w:rsidRDefault="00E014A9">
      <w:pPr>
        <w:pStyle w:val="BodyText"/>
        <w:spacing w:before="7"/>
      </w:pPr>
    </w:p>
    <w:p w14:paraId="03A36B6B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2F5CAB88" w14:textId="77777777" w:rsidR="00E014A9" w:rsidRDefault="00E014A9">
      <w:pPr>
        <w:pStyle w:val="BodyText"/>
        <w:spacing w:before="268"/>
        <w:rPr>
          <w:b/>
        </w:rPr>
      </w:pPr>
    </w:p>
    <w:p w14:paraId="112D5B13" w14:textId="77777777" w:rsidR="00E014A9" w:rsidRDefault="00000000">
      <w:pPr>
        <w:pStyle w:val="ListParagraph"/>
        <w:numPr>
          <w:ilvl w:val="0"/>
          <w:numId w:val="5"/>
        </w:numPr>
        <w:tabs>
          <w:tab w:val="left" w:pos="1800"/>
        </w:tabs>
        <w:spacing w:before="1"/>
        <w:rPr>
          <w:sz w:val="24"/>
        </w:rPr>
      </w:pPr>
      <w:proofErr w:type="gramStart"/>
      <w:r>
        <w:rPr>
          <w:b/>
          <w:color w:val="273039"/>
          <w:sz w:val="24"/>
        </w:rPr>
        <w:t>plot(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Draw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scatter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axes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and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pacing w:val="-2"/>
          <w:sz w:val="24"/>
        </w:rPr>
        <w:t>titles.</w:t>
      </w:r>
    </w:p>
    <w:p w14:paraId="140B9324" w14:textId="77777777" w:rsidR="00E014A9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1B187823" w14:textId="77777777" w:rsidR="00E014A9" w:rsidRDefault="00000000">
      <w:pPr>
        <w:spacing w:before="137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plot(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y</w:t>
      </w:r>
      <w:r>
        <w:rPr>
          <w:i/>
          <w:color w:val="273039"/>
          <w:spacing w:val="1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2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ylim</w:t>
      </w:r>
      <w:proofErr w:type="spellEnd"/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7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xlim</w:t>
      </w:r>
      <w:proofErr w:type="spellEnd"/>
      <w:r>
        <w:rPr>
          <w:i/>
          <w:color w:val="273039"/>
          <w:spacing w:val="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type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pacing w:val="-2"/>
          <w:sz w:val="24"/>
        </w:rPr>
        <w:t>“</w:t>
      </w:r>
      <w:proofErr w:type="gramStart"/>
      <w:r>
        <w:rPr>
          <w:i/>
          <w:color w:val="273039"/>
          <w:spacing w:val="-2"/>
          <w:sz w:val="24"/>
        </w:rPr>
        <w:t>b”…</w:t>
      </w:r>
      <w:proofErr w:type="gramEnd"/>
      <w:r>
        <w:rPr>
          <w:i/>
          <w:color w:val="273039"/>
          <w:spacing w:val="-2"/>
          <w:sz w:val="24"/>
        </w:rPr>
        <w:t>.)</w:t>
      </w:r>
    </w:p>
    <w:p w14:paraId="14C5A910" w14:textId="77777777" w:rsidR="00E014A9" w:rsidRDefault="00000000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data(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load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specified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sets.</w:t>
      </w:r>
    </w:p>
    <w:p w14:paraId="7DF39630" w14:textId="77777777" w:rsidR="00E014A9" w:rsidRDefault="00000000">
      <w:pPr>
        <w:spacing w:before="141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04D5A54E" w14:textId="77777777" w:rsidR="00E014A9" w:rsidRDefault="0000000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data(</w:t>
      </w:r>
      <w:proofErr w:type="gramEnd"/>
      <w:r>
        <w:rPr>
          <w:i/>
          <w:color w:val="273039"/>
          <w:sz w:val="24"/>
        </w:rPr>
        <w:t>list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proofErr w:type="gramStart"/>
      <w:r>
        <w:rPr>
          <w:i/>
          <w:color w:val="273039"/>
          <w:sz w:val="24"/>
        </w:rPr>
        <w:t>character(</w:t>
      </w:r>
      <w:proofErr w:type="gramEnd"/>
      <w:r>
        <w:rPr>
          <w:i/>
          <w:color w:val="273039"/>
          <w:sz w:val="24"/>
        </w:rPr>
        <w:t>),</w:t>
      </w:r>
      <w:r>
        <w:rPr>
          <w:i/>
          <w:color w:val="273039"/>
          <w:spacing w:val="10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lib.loc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package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</w:t>
      </w:r>
      <w:proofErr w:type="gramStart"/>
      <w:r>
        <w:rPr>
          <w:i/>
          <w:color w:val="273039"/>
          <w:spacing w:val="-2"/>
          <w:sz w:val="24"/>
        </w:rPr>
        <w:t>…..</w:t>
      </w:r>
      <w:proofErr w:type="gramEnd"/>
      <w:r>
        <w:rPr>
          <w:i/>
          <w:color w:val="273039"/>
          <w:spacing w:val="-2"/>
          <w:sz w:val="24"/>
        </w:rPr>
        <w:t>)</w:t>
      </w:r>
    </w:p>
    <w:p w14:paraId="13334A2D" w14:textId="77777777" w:rsidR="00E014A9" w:rsidRDefault="00000000">
      <w:pPr>
        <w:pStyle w:val="ListParagraph"/>
        <w:numPr>
          <w:ilvl w:val="0"/>
          <w:numId w:val="5"/>
        </w:numPr>
        <w:tabs>
          <w:tab w:val="left" w:pos="1800"/>
        </w:tabs>
        <w:spacing w:before="144" w:after="4" w:line="360" w:lineRule="auto"/>
        <w:ind w:right="1430"/>
        <w:rPr>
          <w:sz w:val="24"/>
        </w:rPr>
      </w:pPr>
      <w:proofErr w:type="gramStart"/>
      <w:r>
        <w:rPr>
          <w:b/>
          <w:color w:val="273039"/>
          <w:sz w:val="24"/>
        </w:rPr>
        <w:t>table(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-5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5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build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contingency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4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counts at each combination of factor levels.</w:t>
      </w:r>
    </w:p>
    <w:p w14:paraId="31B1539A" w14:textId="77777777" w:rsidR="00E014A9" w:rsidRDefault="00000000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803760B" wp14:editId="67D47E5A">
                <wp:extent cx="5753735" cy="262255"/>
                <wp:effectExtent l="0" t="0" r="0" b="0"/>
                <wp:docPr id="65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26225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15A90262" w14:textId="77777777" w:rsidR="00E014A9" w:rsidRDefault="00000000">
                            <w:pPr>
                              <w:pStyle w:val="BodyText"/>
                              <w:spacing w:line="269" w:lineRule="exact"/>
                              <w:ind w:left="2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table(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x,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row.names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NULL,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...)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03760B" id="_x0000_t202" coordsize="21600,21600" o:spt="202" path="m,l,21600r21600,l21600,xe">
                <v:stroke joinstyle="miter"/>
                <v:path gradientshapeok="t" o:connecttype="rect"/>
              </v:shapetype>
              <v:shape id="Textbox 65" o:spid="_x0000_s1026" type="#_x0000_t202" style="width:453.0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" fillcolor="#dfdfdf" stroked="f">
                <v:textbox inset="0,0,0,0">
                  <w:txbxContent>
                    <w:p w14:paraId="15A90262" w14:textId="77777777" w:rsidR="00E014A9" w:rsidRDefault="00000000">
                      <w:pPr>
                        <w:pStyle w:val="BodyText"/>
                        <w:spacing w:line="269" w:lineRule="exact"/>
                        <w:ind w:left="29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table(</w:t>
                      </w:r>
                      <w:proofErr w:type="gramEnd"/>
                      <w:r>
                        <w:rPr>
                          <w:color w:val="000000"/>
                        </w:rPr>
                        <w:t>x,</w:t>
                      </w:r>
                      <w:r>
                        <w:rPr>
                          <w:color w:val="000000"/>
                          <w:spacing w:val="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row.names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NULL,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E0F7B5" w14:textId="77777777" w:rsidR="00E014A9" w:rsidRDefault="00000000">
      <w:pPr>
        <w:pStyle w:val="ListParagraph"/>
        <w:numPr>
          <w:ilvl w:val="0"/>
          <w:numId w:val="5"/>
        </w:numPr>
        <w:tabs>
          <w:tab w:val="left" w:pos="1800"/>
        </w:tabs>
        <w:rPr>
          <w:sz w:val="24"/>
        </w:rPr>
      </w:pPr>
      <w:proofErr w:type="spellStart"/>
      <w:proofErr w:type="gramStart"/>
      <w:r>
        <w:rPr>
          <w:b/>
          <w:color w:val="273039"/>
          <w:sz w:val="24"/>
        </w:rPr>
        <w:t>barplot</w:t>
      </w:r>
      <w:proofErr w:type="spellEnd"/>
      <w:r>
        <w:rPr>
          <w:b/>
          <w:color w:val="273039"/>
          <w:sz w:val="24"/>
        </w:rPr>
        <w:t>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10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bar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vertical/horizontal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pacing w:val="-2"/>
          <w:sz w:val="24"/>
        </w:rPr>
        <w:t>bars.</w:t>
      </w:r>
    </w:p>
    <w:p w14:paraId="238BE6DF" w14:textId="77777777" w:rsidR="00E014A9" w:rsidRDefault="00000000">
      <w:pPr>
        <w:spacing w:before="89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4924C643" w14:textId="77777777" w:rsidR="00E014A9" w:rsidRDefault="00000000">
      <w:pPr>
        <w:spacing w:before="136"/>
        <w:ind w:left="1440"/>
        <w:rPr>
          <w:i/>
          <w:sz w:val="24"/>
        </w:rPr>
      </w:pPr>
      <w:proofErr w:type="spellStart"/>
      <w:proofErr w:type="gramStart"/>
      <w:r>
        <w:rPr>
          <w:i/>
          <w:color w:val="273039"/>
          <w:sz w:val="24"/>
        </w:rPr>
        <w:t>barplot</w:t>
      </w:r>
      <w:proofErr w:type="spellEnd"/>
      <w:r>
        <w:rPr>
          <w:i/>
          <w:color w:val="273039"/>
          <w:sz w:val="24"/>
        </w:rPr>
        <w:t>(</w:t>
      </w:r>
      <w:proofErr w:type="gramEnd"/>
      <w:r>
        <w:rPr>
          <w:i/>
          <w:color w:val="273039"/>
          <w:sz w:val="24"/>
        </w:rPr>
        <w:t>height,</w:t>
      </w:r>
      <w:r>
        <w:rPr>
          <w:i/>
          <w:color w:val="273039"/>
          <w:spacing w:val="11"/>
          <w:sz w:val="24"/>
        </w:rPr>
        <w:t xml:space="preserve"> </w:t>
      </w:r>
      <w:r>
        <w:rPr>
          <w:i/>
          <w:color w:val="273039"/>
          <w:sz w:val="24"/>
        </w:rPr>
        <w:t>width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1,</w:t>
      </w:r>
      <w:r>
        <w:rPr>
          <w:i/>
          <w:color w:val="273039"/>
          <w:spacing w:val="9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names.arg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space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NULL…)</w:t>
      </w:r>
    </w:p>
    <w:p w14:paraId="22D6DC99" w14:textId="77777777" w:rsidR="00E014A9" w:rsidRDefault="00000000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pie(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pie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chart.</w:t>
      </w:r>
    </w:p>
    <w:p w14:paraId="27D98E69" w14:textId="77777777" w:rsidR="00E014A9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603907CB" w14:textId="77777777" w:rsidR="00E014A9" w:rsidRDefault="00000000">
      <w:pPr>
        <w:spacing w:before="134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pie(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labels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names(x),</w:t>
      </w:r>
      <w:r>
        <w:rPr>
          <w:i/>
          <w:color w:val="273039"/>
          <w:spacing w:val="15"/>
          <w:sz w:val="24"/>
        </w:rPr>
        <w:t xml:space="preserve"> </w:t>
      </w:r>
      <w:r>
        <w:rPr>
          <w:i/>
          <w:color w:val="273039"/>
          <w:sz w:val="24"/>
        </w:rPr>
        <w:t>radius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0.6,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edges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100,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clockwise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TRUE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pacing w:val="-5"/>
          <w:sz w:val="24"/>
        </w:rPr>
        <w:t>…)</w:t>
      </w:r>
    </w:p>
    <w:p w14:paraId="06ECD2B0" w14:textId="77777777" w:rsidR="00E014A9" w:rsidRDefault="00000000">
      <w:pPr>
        <w:pStyle w:val="ListParagraph"/>
        <w:numPr>
          <w:ilvl w:val="0"/>
          <w:numId w:val="5"/>
        </w:numPr>
        <w:tabs>
          <w:tab w:val="left" w:pos="1800"/>
        </w:tabs>
        <w:spacing w:before="142"/>
        <w:rPr>
          <w:sz w:val="24"/>
        </w:rPr>
      </w:pP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5"/>
          <w:sz w:val="24"/>
        </w:rPr>
        <w:t xml:space="preserve"> </w:t>
      </w: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histogram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given</w:t>
      </w:r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pacing w:val="-2"/>
          <w:sz w:val="24"/>
        </w:rPr>
        <w:t>values.</w:t>
      </w:r>
    </w:p>
    <w:p w14:paraId="465B588B" w14:textId="77777777" w:rsidR="00E014A9" w:rsidRDefault="0000000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3960A596" w14:textId="77777777" w:rsidR="00E014A9" w:rsidRDefault="0000000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hist(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breaks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“Sturges”,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z w:val="24"/>
        </w:rPr>
        <w:t>probability</w:t>
      </w:r>
      <w:r>
        <w:rPr>
          <w:i/>
          <w:color w:val="273039"/>
          <w:spacing w:val="6"/>
          <w:sz w:val="24"/>
        </w:rPr>
        <w:t xml:space="preserve"> </w:t>
      </w:r>
      <w:proofErr w:type="gramStart"/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!</w:t>
      </w:r>
      <w:proofErr w:type="spellStart"/>
      <w:r>
        <w:rPr>
          <w:i/>
          <w:color w:val="273039"/>
          <w:sz w:val="24"/>
        </w:rPr>
        <w:t>freq</w:t>
      </w:r>
      <w:proofErr w:type="spellEnd"/>
      <w:proofErr w:type="gramEnd"/>
      <w:r>
        <w:rPr>
          <w:i/>
          <w:color w:val="273039"/>
          <w:sz w:val="24"/>
        </w:rPr>
        <w:t>,</w:t>
      </w:r>
      <w:r>
        <w:rPr>
          <w:i/>
          <w:color w:val="273039"/>
          <w:spacing w:val="8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proofErr w:type="gramStart"/>
      <w:r>
        <w:rPr>
          <w:i/>
          <w:color w:val="273039"/>
          <w:spacing w:val="-2"/>
          <w:sz w:val="24"/>
        </w:rPr>
        <w:t>NULL,…</w:t>
      </w:r>
      <w:proofErr w:type="gramEnd"/>
      <w:r>
        <w:rPr>
          <w:i/>
          <w:color w:val="273039"/>
          <w:spacing w:val="-2"/>
          <w:sz w:val="24"/>
        </w:rPr>
        <w:t>)</w:t>
      </w:r>
    </w:p>
    <w:p w14:paraId="4BBD4435" w14:textId="77777777" w:rsidR="00E014A9" w:rsidRDefault="00000000">
      <w:pPr>
        <w:pStyle w:val="BodyText"/>
        <w:spacing w:before="137" w:line="360" w:lineRule="auto"/>
        <w:ind w:left="1440" w:right="1082"/>
        <w:jc w:val="both"/>
      </w:pPr>
      <w:r>
        <w:rPr>
          <w:b/>
          <w:color w:val="273039"/>
        </w:rPr>
        <w:t xml:space="preserve">Note: </w:t>
      </w:r>
      <w:r>
        <w:rPr>
          <w:color w:val="273039"/>
        </w:rPr>
        <w:t>You can find the information about each function using the “?” symbol before the beginning of each function.</w:t>
      </w:r>
    </w:p>
    <w:p w14:paraId="36EE817E" w14:textId="77777777" w:rsidR="00E014A9" w:rsidRDefault="00000000">
      <w:pPr>
        <w:pStyle w:val="BodyText"/>
        <w:spacing w:before="3" w:line="360" w:lineRule="auto"/>
        <w:ind w:left="1440" w:right="1070"/>
        <w:jc w:val="both"/>
      </w:pPr>
      <w:r>
        <w:rPr>
          <w:color w:val="273039"/>
        </w:rPr>
        <w:t>R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29"/>
        </w:rPr>
        <w:t xml:space="preserve"> </w:t>
      </w:r>
      <w:r>
        <w:rPr>
          <w:color w:val="273039"/>
        </w:rPr>
        <w:t>datasets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useful</w:t>
      </w:r>
      <w:r>
        <w:rPr>
          <w:color w:val="273039"/>
          <w:spacing w:val="2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develop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skills,</w:t>
      </w:r>
      <w:r>
        <w:rPr>
          <w:color w:val="273039"/>
          <w:spacing w:val="34"/>
        </w:rPr>
        <w:t xml:space="preserve"> </w:t>
      </w:r>
      <w:proofErr w:type="gramStart"/>
      <w:r>
        <w:rPr>
          <w:color w:val="273039"/>
        </w:rPr>
        <w:t>So</w:t>
      </w:r>
      <w:proofErr w:type="gramEnd"/>
      <w:r>
        <w:rPr>
          <w:color w:val="273039"/>
          <w:spacing w:val="35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will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a few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datasets.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Let’s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creating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using</w:t>
      </w:r>
      <w:r>
        <w:rPr>
          <w:color w:val="273039"/>
          <w:spacing w:val="40"/>
        </w:rPr>
        <w:t xml:space="preserve"> </w:t>
      </w:r>
      <w:proofErr w:type="spellStart"/>
      <w:r>
        <w:rPr>
          <w:color w:val="273039"/>
        </w:rPr>
        <w:t>chickwts</w:t>
      </w:r>
      <w:proofErr w:type="spellEnd"/>
      <w:r>
        <w:rPr>
          <w:color w:val="273039"/>
        </w:rPr>
        <w:t xml:space="preserve"> dataset and learn how to use datasets and few functions of RStudio for R Statistics.</w:t>
      </w:r>
    </w:p>
    <w:p w14:paraId="76EA8940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EA04B39" w14:textId="77777777" w:rsidR="00E014A9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1584" behindDoc="1" locked="0" layoutInCell="1" allowOverlap="1" wp14:anchorId="5E003449" wp14:editId="48E2BC7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2150" y="1393189"/>
                            <a:ext cx="588518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180" h="372110">
                                <a:moveTo>
                                  <a:pt x="9144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71856"/>
                                </a:lnTo>
                                <a:lnTo>
                                  <a:pt x="9144" y="371856"/>
                                </a:lnTo>
                                <a:lnTo>
                                  <a:pt x="9144" y="9156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84672" y="9144"/>
                                </a:lnTo>
                                <a:lnTo>
                                  <a:pt x="5884672" y="0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773" y="9156"/>
                                </a:moveTo>
                                <a:lnTo>
                                  <a:pt x="5875655" y="9156"/>
                                </a:lnTo>
                                <a:lnTo>
                                  <a:pt x="5875655" y="371856"/>
                                </a:lnTo>
                                <a:lnTo>
                                  <a:pt x="5884773" y="371856"/>
                                </a:lnTo>
                                <a:lnTo>
                                  <a:pt x="5884773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 descr="gh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4" y="6100064"/>
                            <a:ext cx="4249166" cy="1929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6123DB" id="Group 66" o:spid="_x0000_s1026" style="position:absolute;margin-left:24.45pt;margin-top:24.5pt;width:563.75pt;height:743.7pt;z-index:-25166489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">
                <v:shape id="Graphic 67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Ri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hBP4P0l/AC5eAEAAP//AwBQSwECLQAUAAYACAAAACEA2+H2y+4AAACFAQAAEwAAAAAAAAAAAAAA&#10;AAAAAAAAW0NvbnRlbnRfVHlwZXNdLnhtbFBLAQItABQABgAIAAAAIQBa9CxbvwAAABUBAAALAAAA&#10;AAAAAAAAAAAAAB8BAABfcmVscy8ucmVsc1BLAQItABQABgAIAAAAIQAJysRi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Graphic 68" o:spid="_x0000_s1028" style="position:absolute;left:6921;top:13931;width:58852;height:3721;visibility:visible;mso-wrap-style:square;v-text-anchor:top" coordsize="58851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" path="m9144,9156l,9156,,371856r9144,l9144,9156xem5884672,l,,,9144r5884672,l5884672,xem5884773,9156r-9118,l5875655,371856r9118,l5884773,9156xe" fillcolor="#ddd" stroked="f">
                  <v:path arrowok="t"/>
                </v:shape>
                <v:shape id="Image 69" o:spid="_x0000_s1029" type="#_x0000_t75" alt="gh" style="position:absolute;left:14916;top:61000;width:42491;height:1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">
                  <v:imagedata r:id="rId46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Bar</w:t>
      </w:r>
      <w:r>
        <w:rPr>
          <w:color w:val="273039"/>
          <w:spacing w:val="1"/>
        </w:rPr>
        <w:t xml:space="preserve"> </w:t>
      </w:r>
      <w:r>
        <w:rPr>
          <w:color w:val="273039"/>
          <w:spacing w:val="-2"/>
        </w:rPr>
        <w:t>charts</w:t>
      </w:r>
    </w:p>
    <w:p w14:paraId="06727DA3" w14:textId="77777777" w:rsidR="00E014A9" w:rsidRDefault="00000000">
      <w:pPr>
        <w:pStyle w:val="BodyText"/>
        <w:spacing w:before="139" w:line="357" w:lineRule="auto"/>
        <w:ind w:left="1440" w:right="605"/>
      </w:pP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Bar chart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represents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rectangular</w:t>
      </w:r>
      <w:r>
        <w:rPr>
          <w:color w:val="273039"/>
          <w:spacing w:val="24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where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plotted vertically or horizontally.</w:t>
      </w:r>
    </w:p>
    <w:p w14:paraId="714A84F8" w14:textId="77777777" w:rsidR="00E014A9" w:rsidRDefault="00E014A9">
      <w:pPr>
        <w:pStyle w:val="BodyText"/>
        <w:rPr>
          <w:sz w:val="20"/>
        </w:rPr>
      </w:pPr>
    </w:p>
    <w:p w14:paraId="52DC051F" w14:textId="77777777" w:rsidR="00E014A9" w:rsidRDefault="00000000">
      <w:pPr>
        <w:pStyle w:val="BodyText"/>
        <w:spacing w:before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3D6438C8" wp14:editId="48E3228D">
                <wp:simplePos x="0" y="0"/>
                <wp:positionH relativeFrom="page">
                  <wp:posOffset>1054735</wp:posOffset>
                </wp:positionH>
                <wp:positionV relativeFrom="paragraph">
                  <wp:posOffset>234950</wp:posOffset>
                </wp:positionV>
                <wp:extent cx="5768975" cy="3515360"/>
                <wp:effectExtent l="0" t="0" r="0" b="0"/>
                <wp:wrapTopAndBottom/>
                <wp:docPr id="70" name="Text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51536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5F51B7" w14:textId="77777777" w:rsidR="00E014A9" w:rsidRDefault="00E014A9">
                            <w:pPr>
                              <w:pStyle w:val="BodyText"/>
                            </w:pPr>
                          </w:p>
                          <w:p w14:paraId="39CEC993" w14:textId="77777777" w:rsidR="00E014A9" w:rsidRDefault="00E014A9">
                            <w:pPr>
                              <w:pStyle w:val="BodyText"/>
                              <w:spacing w:before="24"/>
                            </w:pPr>
                          </w:p>
                          <w:p w14:paraId="4D17DC0D" w14:textId="77777777" w:rsidR="00E014A9" w:rsidRDefault="00000000">
                            <w:pPr>
                              <w:pStyle w:val="BodyText"/>
                              <w:spacing w:line="686" w:lineRule="auto"/>
                              <w:ind w:left="149" w:right="6156"/>
                            </w:pPr>
                            <w:proofErr w:type="gramStart"/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proofErr w:type="gram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function #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function</w:t>
                            </w:r>
                          </w:p>
                          <w:p w14:paraId="2761BBC9" w14:textId="77777777" w:rsidR="00E014A9" w:rsidRDefault="00000000">
                            <w:pPr>
                              <w:pStyle w:val="BodyText"/>
                              <w:spacing w:line="272" w:lineRule="exact"/>
                              <w:ind w:left="149"/>
                            </w:pPr>
                            <w:proofErr w:type="gramStart"/>
                            <w:r>
                              <w:rPr>
                                <w:spacing w:val="-2"/>
                              </w:rPr>
                              <w:t>?plot</w:t>
                            </w:r>
                            <w:proofErr w:type="gramEnd"/>
                          </w:p>
                          <w:p w14:paraId="6B6DD86C" w14:textId="77777777" w:rsidR="00E014A9" w:rsidRDefault="00E014A9">
                            <w:pPr>
                              <w:pStyle w:val="BodyText"/>
                              <w:spacing w:before="238"/>
                            </w:pPr>
                          </w:p>
                          <w:p w14:paraId="70148F3B" w14:textId="77777777" w:rsidR="00E014A9" w:rsidRDefault="00000000">
                            <w:pPr>
                              <w:pStyle w:val="BodyText"/>
                              <w:ind w:left="149"/>
                            </w:pPr>
                            <w:proofErr w:type="gramStart"/>
                            <w:r>
                              <w:rPr>
                                <w:spacing w:val="-2"/>
                              </w:rPr>
                              <w:t>?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  <w:proofErr w:type="spellEnd"/>
                            <w:proofErr w:type="gramEnd"/>
                          </w:p>
                          <w:p w14:paraId="5FC7CF21" w14:textId="77777777" w:rsidR="00E014A9" w:rsidRDefault="00E014A9">
                            <w:pPr>
                              <w:pStyle w:val="BodyText"/>
                              <w:spacing w:before="240"/>
                            </w:pPr>
                          </w:p>
                          <w:p w14:paraId="0F621935" w14:textId="77777777" w:rsidR="00E014A9" w:rsidRDefault="00000000">
                            <w:pPr>
                              <w:pStyle w:val="BodyText"/>
                              <w:spacing w:line="684" w:lineRule="auto"/>
                              <w:ind w:left="149" w:right="3290"/>
                            </w:pPr>
                            <w:r>
                              <w:t>data(</w:t>
                            </w:r>
                            <w:proofErr w:type="spellStart"/>
                            <w:r>
                              <w:t>chickwts</w:t>
                            </w:r>
                            <w:proofErr w:type="spellEnd"/>
                            <w:r>
                              <w:t>) #loading data into workspace plot(</w:t>
                            </w:r>
                            <w:proofErr w:type="spellStart"/>
                            <w:r>
                              <w:t>chickwts$feed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feed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438C8" id="Textbox 70" o:spid="_x0000_s1027" type="#_x0000_t202" style="position:absolute;margin-left:83.05pt;margin-top:18.5pt;width:454.25pt;height:276.8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" filled="f" strokecolor="#dfdfdf" strokeweight=".24pt">
                <v:textbox inset="0,0,0,0">
                  <w:txbxContent>
                    <w:p w14:paraId="4E5F51B7" w14:textId="77777777" w:rsidR="00E014A9" w:rsidRDefault="00E014A9">
                      <w:pPr>
                        <w:pStyle w:val="BodyText"/>
                      </w:pPr>
                    </w:p>
                    <w:p w14:paraId="39CEC993" w14:textId="77777777" w:rsidR="00E014A9" w:rsidRDefault="00E014A9">
                      <w:pPr>
                        <w:pStyle w:val="BodyText"/>
                        <w:spacing w:before="24"/>
                      </w:pPr>
                    </w:p>
                    <w:p w14:paraId="4D17DC0D" w14:textId="77777777" w:rsidR="00E014A9" w:rsidRDefault="00000000">
                      <w:pPr>
                        <w:pStyle w:val="BodyText"/>
                        <w:spacing w:line="686" w:lineRule="auto"/>
                        <w:ind w:left="149" w:right="6156"/>
                      </w:pPr>
                      <w:proofErr w:type="gramStart"/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?</w:t>
                      </w:r>
                      <w:proofErr w:type="gram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function #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function</w:t>
                      </w:r>
                    </w:p>
                    <w:p w14:paraId="2761BBC9" w14:textId="77777777" w:rsidR="00E014A9" w:rsidRDefault="00000000">
                      <w:pPr>
                        <w:pStyle w:val="BodyText"/>
                        <w:spacing w:line="272" w:lineRule="exact"/>
                        <w:ind w:left="149"/>
                      </w:pPr>
                      <w:proofErr w:type="gramStart"/>
                      <w:r>
                        <w:rPr>
                          <w:spacing w:val="-2"/>
                        </w:rPr>
                        <w:t>?plot</w:t>
                      </w:r>
                      <w:proofErr w:type="gramEnd"/>
                    </w:p>
                    <w:p w14:paraId="6B6DD86C" w14:textId="77777777" w:rsidR="00E014A9" w:rsidRDefault="00E014A9">
                      <w:pPr>
                        <w:pStyle w:val="BodyText"/>
                        <w:spacing w:before="238"/>
                      </w:pPr>
                    </w:p>
                    <w:p w14:paraId="70148F3B" w14:textId="77777777" w:rsidR="00E014A9" w:rsidRDefault="00000000">
                      <w:pPr>
                        <w:pStyle w:val="BodyText"/>
                        <w:ind w:left="149"/>
                      </w:pPr>
                      <w:proofErr w:type="gramStart"/>
                      <w:r>
                        <w:rPr>
                          <w:spacing w:val="-2"/>
                        </w:rPr>
                        <w:t>?</w:t>
                      </w:r>
                      <w:proofErr w:type="spellStart"/>
                      <w:r>
                        <w:rPr>
                          <w:spacing w:val="-2"/>
                        </w:rPr>
                        <w:t>chickwts</w:t>
                      </w:r>
                      <w:proofErr w:type="spellEnd"/>
                      <w:proofErr w:type="gramEnd"/>
                    </w:p>
                    <w:p w14:paraId="5FC7CF21" w14:textId="77777777" w:rsidR="00E014A9" w:rsidRDefault="00E014A9">
                      <w:pPr>
                        <w:pStyle w:val="BodyText"/>
                        <w:spacing w:before="240"/>
                      </w:pPr>
                    </w:p>
                    <w:p w14:paraId="0F621935" w14:textId="77777777" w:rsidR="00E014A9" w:rsidRDefault="00000000">
                      <w:pPr>
                        <w:pStyle w:val="BodyText"/>
                        <w:spacing w:line="684" w:lineRule="auto"/>
                        <w:ind w:left="149" w:right="3290"/>
                      </w:pPr>
                      <w:r>
                        <w:t>data(</w:t>
                      </w:r>
                      <w:proofErr w:type="spellStart"/>
                      <w:r>
                        <w:t>chickwts</w:t>
                      </w:r>
                      <w:proofErr w:type="spellEnd"/>
                      <w:r>
                        <w:t>) #loading data into workspace plot(</w:t>
                      </w:r>
                      <w:proofErr w:type="spellStart"/>
                      <w:r>
                        <w:t>chickwts$feed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feed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chickwts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D46CF" w14:textId="77777777" w:rsidR="00E014A9" w:rsidRDefault="00E014A9">
      <w:pPr>
        <w:pStyle w:val="BodyText"/>
        <w:spacing w:before="6"/>
      </w:pPr>
    </w:p>
    <w:p w14:paraId="41525727" w14:textId="77777777" w:rsidR="00E014A9" w:rsidRDefault="00000000">
      <w:pPr>
        <w:pStyle w:val="Heading2"/>
        <w:spacing w:before="1"/>
      </w:pPr>
      <w:r>
        <w:rPr>
          <w:color w:val="273039"/>
          <w:spacing w:val="-2"/>
        </w:rPr>
        <w:t>Output:</w:t>
      </w:r>
    </w:p>
    <w:p w14:paraId="0EE658D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5EB42F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D74D82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695CCA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BD9E7A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198031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FBAC5D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B44D66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AE2B6B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68951C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6D12B5A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1CEAAC6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7A13E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5AFBBD" w14:textId="77777777" w:rsidR="00E014A9" w:rsidRDefault="00E014A9">
      <w:pPr>
        <w:pStyle w:val="BodyText"/>
        <w:spacing w:before="2"/>
        <w:rPr>
          <w:rFonts w:ascii="Arial"/>
          <w:b/>
          <w:sz w:val="27"/>
        </w:rPr>
      </w:pPr>
    </w:p>
    <w:p w14:paraId="3B78324A" w14:textId="77777777" w:rsidR="00E014A9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0D2E164E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1A6482" w14:textId="77777777" w:rsidR="00E014A9" w:rsidRDefault="00000000">
      <w:pPr>
        <w:pStyle w:val="BodyText"/>
        <w:spacing w:before="72" w:line="360" w:lineRule="auto"/>
        <w:ind w:left="1440" w:right="12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2608" behindDoc="1" locked="0" layoutInCell="1" allowOverlap="1" wp14:anchorId="4CB16984" wp14:editId="4D29D52E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 descr="gh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44" y="4980178"/>
                            <a:ext cx="4559808" cy="22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54DB8E" id="Group 71" o:spid="_x0000_s1026" style="position:absolute;margin-left:24.45pt;margin-top:24.5pt;width:563.75pt;height:743.7pt;z-index:-25166387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">
                <v:shape id="Graphic 7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3" o:spid="_x0000_s1028" type="#_x0000_t75" alt="gh" style="position:absolute;left:13252;top:49801;width:45598;height:2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">
                  <v:imagedata r:id="rId48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In the above code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‘?’ in front of a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particular function means that it gives information about that function with its syntax. In R ‘#’ is used for commenting single line and there is no multiline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comment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R.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Here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 xml:space="preserve">using </w:t>
      </w:r>
      <w:proofErr w:type="spellStart"/>
      <w:r>
        <w:rPr>
          <w:b/>
          <w:color w:val="273039"/>
        </w:rPr>
        <w:t>chickwts</w:t>
      </w:r>
      <w:proofErr w:type="spellEnd"/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feed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attribute in the dataset.</w:t>
      </w:r>
    </w:p>
    <w:p w14:paraId="5B8EB594" w14:textId="77777777" w:rsidR="00E014A9" w:rsidRDefault="00000000">
      <w:pPr>
        <w:spacing w:before="5"/>
        <w:ind w:left="1440"/>
        <w:rPr>
          <w:b/>
          <w:sz w:val="24"/>
        </w:rPr>
      </w:pPr>
      <w:r>
        <w:rPr>
          <w:b/>
          <w:color w:val="273039"/>
          <w:sz w:val="24"/>
        </w:rPr>
        <w:t>Plots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graph</w:t>
      </w:r>
      <w:r>
        <w:rPr>
          <w:b/>
          <w:color w:val="273039"/>
          <w:spacing w:val="14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decreasing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order</w:t>
      </w:r>
    </w:p>
    <w:p w14:paraId="0CD8CD41" w14:textId="77777777" w:rsidR="00E014A9" w:rsidRDefault="00000000">
      <w:pPr>
        <w:pStyle w:val="BodyText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58E41296" wp14:editId="40A9EC45">
                <wp:simplePos x="0" y="0"/>
                <wp:positionH relativeFrom="page">
                  <wp:posOffset>1046480</wp:posOffset>
                </wp:positionH>
                <wp:positionV relativeFrom="paragraph">
                  <wp:posOffset>90170</wp:posOffset>
                </wp:positionV>
                <wp:extent cx="5768975" cy="2011680"/>
                <wp:effectExtent l="0" t="0" r="0" b="0"/>
                <wp:wrapTopAndBottom/>
                <wp:docPr id="74" name="Text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01168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E5BED8" w14:textId="77777777" w:rsidR="00E014A9" w:rsidRDefault="00E014A9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3D71D1E" w14:textId="77777777" w:rsidR="00E014A9" w:rsidRDefault="00E014A9">
                            <w:pPr>
                              <w:pStyle w:val="BodyText"/>
                              <w:spacing w:before="25"/>
                              <w:rPr>
                                <w:b/>
                              </w:rPr>
                            </w:pPr>
                          </w:p>
                          <w:p w14:paraId="5E84C7A9" w14:textId="77777777" w:rsidR="00E014A9" w:rsidRDefault="0000000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feeds=table(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 w14:paraId="26EC8E57" w14:textId="77777777" w:rsidR="00E014A9" w:rsidRDefault="00E014A9">
                            <w:pPr>
                              <w:pStyle w:val="BodyText"/>
                              <w:spacing w:before="236"/>
                            </w:pPr>
                          </w:p>
                          <w:p w14:paraId="5C1D6151" w14:textId="77777777" w:rsidR="00E014A9" w:rsidRDefault="00000000">
                            <w:pPr>
                              <w:pStyle w:val="BodyText"/>
                              <w:spacing w:line="688" w:lineRule="auto"/>
                              <w:ind w:left="149" w:right="3290" w:firstLine="62"/>
                            </w:pPr>
                            <w:r>
                              <w:t xml:space="preserve"># plots graph in decreasing order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(feeds[order(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feeds,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decreasing=TRUE)])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41296" id="Textbox 74" o:spid="_x0000_s1028" type="#_x0000_t202" style="position:absolute;margin-left:82.4pt;margin-top:7.1pt;width:454.25pt;height:158.4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" filled="f" strokecolor="#dfdfdf" strokeweight=".24pt">
                <v:textbox inset="0,0,0,0">
                  <w:txbxContent>
                    <w:p w14:paraId="27E5BED8" w14:textId="77777777" w:rsidR="00E014A9" w:rsidRDefault="00E014A9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3D71D1E" w14:textId="77777777" w:rsidR="00E014A9" w:rsidRDefault="00E014A9">
                      <w:pPr>
                        <w:pStyle w:val="BodyText"/>
                        <w:spacing w:before="25"/>
                        <w:rPr>
                          <w:b/>
                        </w:rPr>
                      </w:pPr>
                    </w:p>
                    <w:p w14:paraId="5E84C7A9" w14:textId="77777777" w:rsidR="00E014A9" w:rsidRDefault="0000000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feeds=table(</w:t>
                      </w:r>
                      <w:proofErr w:type="spellStart"/>
                      <w:r>
                        <w:rPr>
                          <w:spacing w:val="-2"/>
                        </w:rPr>
                        <w:t>chickwts$feed</w:t>
                      </w:r>
                      <w:proofErr w:type="spellEnd"/>
                      <w:r>
                        <w:rPr>
                          <w:spacing w:val="-2"/>
                        </w:rPr>
                        <w:t>)</w:t>
                      </w:r>
                    </w:p>
                    <w:p w14:paraId="26EC8E57" w14:textId="77777777" w:rsidR="00E014A9" w:rsidRDefault="00E014A9">
                      <w:pPr>
                        <w:pStyle w:val="BodyText"/>
                        <w:spacing w:before="236"/>
                      </w:pPr>
                    </w:p>
                    <w:p w14:paraId="5C1D6151" w14:textId="77777777" w:rsidR="00E014A9" w:rsidRDefault="00000000">
                      <w:pPr>
                        <w:pStyle w:val="BodyText"/>
                        <w:spacing w:line="688" w:lineRule="auto"/>
                        <w:ind w:left="149" w:right="3290" w:firstLine="62"/>
                      </w:pPr>
                      <w:r>
                        <w:t xml:space="preserve"># plots graph in decreasing order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barplot</w:t>
                      </w:r>
                      <w:proofErr w:type="spellEnd"/>
                      <w:r>
                        <w:rPr>
                          <w:spacing w:val="-2"/>
                        </w:rPr>
                        <w:t>(feeds[order(</w:t>
                      </w:r>
                      <w:proofErr w:type="gramEnd"/>
                      <w:r>
                        <w:rPr>
                          <w:spacing w:val="-2"/>
                        </w:rPr>
                        <w:t>feeds,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decreasing=TRUE)])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46EBF6" w14:textId="77777777" w:rsidR="00E014A9" w:rsidRDefault="00E014A9">
      <w:pPr>
        <w:pStyle w:val="BodyText"/>
        <w:spacing w:before="131"/>
        <w:rPr>
          <w:b/>
        </w:rPr>
      </w:pPr>
    </w:p>
    <w:p w14:paraId="5FD722CB" w14:textId="77777777" w:rsidR="00E014A9" w:rsidRDefault="00000000">
      <w:pPr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Output:</w:t>
      </w:r>
    </w:p>
    <w:p w14:paraId="5B5EAB46" w14:textId="77777777" w:rsidR="00E014A9" w:rsidRDefault="00E014A9">
      <w:pPr>
        <w:pStyle w:val="BodyText"/>
        <w:rPr>
          <w:b/>
        </w:rPr>
      </w:pPr>
    </w:p>
    <w:p w14:paraId="59DD7AFD" w14:textId="77777777" w:rsidR="00E014A9" w:rsidRDefault="00E014A9">
      <w:pPr>
        <w:pStyle w:val="BodyText"/>
        <w:rPr>
          <w:b/>
        </w:rPr>
      </w:pPr>
    </w:p>
    <w:p w14:paraId="20C41E98" w14:textId="77777777" w:rsidR="00E014A9" w:rsidRDefault="00E014A9">
      <w:pPr>
        <w:pStyle w:val="BodyText"/>
        <w:rPr>
          <w:b/>
        </w:rPr>
      </w:pPr>
    </w:p>
    <w:p w14:paraId="1ED6692A" w14:textId="77777777" w:rsidR="00E014A9" w:rsidRDefault="00E014A9">
      <w:pPr>
        <w:pStyle w:val="BodyText"/>
        <w:rPr>
          <w:b/>
        </w:rPr>
      </w:pPr>
    </w:p>
    <w:p w14:paraId="228D2FB9" w14:textId="77777777" w:rsidR="00E014A9" w:rsidRDefault="00E014A9">
      <w:pPr>
        <w:pStyle w:val="BodyText"/>
        <w:rPr>
          <w:b/>
        </w:rPr>
      </w:pPr>
    </w:p>
    <w:p w14:paraId="1D6CA047" w14:textId="77777777" w:rsidR="00E014A9" w:rsidRDefault="00E014A9">
      <w:pPr>
        <w:pStyle w:val="BodyText"/>
        <w:rPr>
          <w:b/>
        </w:rPr>
      </w:pPr>
    </w:p>
    <w:p w14:paraId="6B4D95FD" w14:textId="77777777" w:rsidR="00E014A9" w:rsidRDefault="00E014A9">
      <w:pPr>
        <w:pStyle w:val="BodyText"/>
        <w:rPr>
          <w:b/>
        </w:rPr>
      </w:pPr>
    </w:p>
    <w:p w14:paraId="1A7FEEB8" w14:textId="77777777" w:rsidR="00E014A9" w:rsidRDefault="00E014A9">
      <w:pPr>
        <w:pStyle w:val="BodyText"/>
        <w:rPr>
          <w:b/>
        </w:rPr>
      </w:pPr>
    </w:p>
    <w:p w14:paraId="38F5BA39" w14:textId="77777777" w:rsidR="00E014A9" w:rsidRDefault="00E014A9">
      <w:pPr>
        <w:pStyle w:val="BodyText"/>
        <w:rPr>
          <w:b/>
        </w:rPr>
      </w:pPr>
    </w:p>
    <w:p w14:paraId="45F5EB15" w14:textId="77777777" w:rsidR="00E014A9" w:rsidRDefault="00E014A9">
      <w:pPr>
        <w:pStyle w:val="BodyText"/>
        <w:rPr>
          <w:b/>
        </w:rPr>
      </w:pPr>
    </w:p>
    <w:p w14:paraId="06485E52" w14:textId="77777777" w:rsidR="00E014A9" w:rsidRDefault="00E014A9">
      <w:pPr>
        <w:pStyle w:val="BodyText"/>
        <w:rPr>
          <w:b/>
        </w:rPr>
      </w:pPr>
    </w:p>
    <w:p w14:paraId="21573387" w14:textId="77777777" w:rsidR="00E014A9" w:rsidRDefault="00E014A9">
      <w:pPr>
        <w:pStyle w:val="BodyText"/>
        <w:rPr>
          <w:b/>
        </w:rPr>
      </w:pPr>
    </w:p>
    <w:p w14:paraId="29607D50" w14:textId="77777777" w:rsidR="00E014A9" w:rsidRDefault="00E014A9">
      <w:pPr>
        <w:pStyle w:val="BodyText"/>
        <w:rPr>
          <w:b/>
        </w:rPr>
      </w:pPr>
    </w:p>
    <w:p w14:paraId="75B43389" w14:textId="77777777" w:rsidR="00E014A9" w:rsidRDefault="00E014A9">
      <w:pPr>
        <w:pStyle w:val="BodyText"/>
        <w:rPr>
          <w:b/>
        </w:rPr>
      </w:pPr>
    </w:p>
    <w:p w14:paraId="1D2A07EE" w14:textId="77777777" w:rsidR="00E014A9" w:rsidRDefault="00E014A9">
      <w:pPr>
        <w:pStyle w:val="BodyText"/>
        <w:rPr>
          <w:b/>
        </w:rPr>
      </w:pPr>
    </w:p>
    <w:p w14:paraId="707F045C" w14:textId="77777777" w:rsidR="00E014A9" w:rsidRDefault="00E014A9">
      <w:pPr>
        <w:pStyle w:val="BodyText"/>
        <w:rPr>
          <w:b/>
        </w:rPr>
      </w:pPr>
    </w:p>
    <w:p w14:paraId="53D72186" w14:textId="77777777" w:rsidR="00E014A9" w:rsidRDefault="00E014A9">
      <w:pPr>
        <w:pStyle w:val="BodyText"/>
        <w:rPr>
          <w:b/>
        </w:rPr>
      </w:pPr>
    </w:p>
    <w:p w14:paraId="7F2E054A" w14:textId="77777777" w:rsidR="00E014A9" w:rsidRDefault="00E014A9">
      <w:pPr>
        <w:pStyle w:val="BodyText"/>
        <w:rPr>
          <w:b/>
        </w:rPr>
      </w:pPr>
    </w:p>
    <w:p w14:paraId="238DF281" w14:textId="77777777" w:rsidR="00E014A9" w:rsidRDefault="00E014A9">
      <w:pPr>
        <w:pStyle w:val="BodyText"/>
        <w:spacing w:before="38"/>
        <w:rPr>
          <w:b/>
        </w:rPr>
      </w:pPr>
    </w:p>
    <w:p w14:paraId="179CF3D7" w14:textId="77777777" w:rsidR="00E014A9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7B4342B0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E6253FF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653632" behindDoc="1" locked="0" layoutInCell="1" allowOverlap="1" wp14:anchorId="51D9DC7F" wp14:editId="2DECCE4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 descr="gh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535" y="5892419"/>
                            <a:ext cx="5118100" cy="243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22DDA7" id="Group 75" o:spid="_x0000_s1026" style="position:absolute;margin-left:24.45pt;margin-top:24.5pt;width:563.75pt;height:743.7pt;z-index:-25166284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">
                <v:shape id="Graphic 7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/ck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jCJ4f0l/AC5eAEAAP//AwBQSwECLQAUAAYACAAAACEA2+H2y+4AAACFAQAAEwAAAAAAAAAAAAAA&#10;AAAAAAAAW0NvbnRlbnRfVHlwZXNdLnhtbFBLAQItABQABgAIAAAAIQBa9CxbvwAAABUBAAALAAAA&#10;AAAAAAAAAAAAAB8BAABfcmVscy8ucmVsc1BLAQItABQABgAIAAAAIQDjX/ck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7" o:spid="_x0000_s1028" type="#_x0000_t75" alt="gh" style="position:absolute;left:11055;top:58924;width:5118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">
                  <v:imagedata r:id="rId50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Plots</w:t>
      </w:r>
      <w:r>
        <w:rPr>
          <w:b/>
          <w:color w:val="273039"/>
          <w:spacing w:val="8"/>
          <w:sz w:val="24"/>
        </w:rPr>
        <w:t xml:space="preserve"> </w:t>
      </w:r>
      <w:r>
        <w:rPr>
          <w:b/>
          <w:color w:val="273039"/>
          <w:sz w:val="24"/>
        </w:rPr>
        <w:t>Horizontal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bars</w:t>
      </w:r>
    </w:p>
    <w:p w14:paraId="7D3D336D" w14:textId="77777777" w:rsidR="00E014A9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B240F9" wp14:editId="01737FBB">
                <wp:extent cx="5768975" cy="4457700"/>
                <wp:effectExtent l="9525" t="0" r="0" b="9525"/>
                <wp:docPr id="78" name="Text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445770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1EE097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49AC99C" w14:textId="77777777" w:rsidR="00E014A9" w:rsidRDefault="00E014A9">
                            <w:pPr>
                              <w:pStyle w:val="BodyText"/>
                              <w:spacing w:before="125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1354DD2" w14:textId="77777777" w:rsidR="00E014A9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table(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24F75DB6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0D2E2AA" w14:textId="77777777" w:rsidR="00E014A9" w:rsidRDefault="00000000">
                            <w:pPr>
                              <w:spacing w:line="640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outside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margins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(bottom,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top,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right).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par(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oma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1, 1, 1, 1))</w:t>
                            </w:r>
                          </w:p>
                          <w:p w14:paraId="754E5B89" w14:textId="77777777" w:rsidR="00E014A9" w:rsidRDefault="00000000">
                            <w:pPr>
                              <w:spacing w:before="12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par(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mar=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4,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1))</w:t>
                            </w:r>
                          </w:p>
                          <w:p w14:paraId="5A1A976C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92FDF6D" w14:textId="77777777" w:rsidR="00E014A9" w:rsidRDefault="00000000">
                            <w:pPr>
                              <w:spacing w:before="1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orientation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labels.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(feeds[order(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feeds,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</w:t>
                            </w:r>
                          </w:p>
                          <w:p w14:paraId="4C9B4698" w14:textId="77777777" w:rsidR="00E014A9" w:rsidRDefault="00000000">
                            <w:pPr>
                              <w:spacing w:before="9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  <w:p w14:paraId="7BF00191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1791B66" w14:textId="77777777" w:rsidR="00E014A9" w:rsidRDefault="00000000">
                            <w:pPr>
                              <w:spacing w:line="640" w:lineRule="auto"/>
                              <w:ind w:left="149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bars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shown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horizontal.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(feeds[order(feeds)],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=TRUE,</w:t>
                            </w:r>
                          </w:p>
                          <w:p w14:paraId="5E1CFE7B" w14:textId="77777777" w:rsidR="00E014A9" w:rsidRDefault="00000000">
                            <w:pPr>
                              <w:spacing w:before="12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240F9" id="Textbox 78" o:spid="_x0000_s1029" type="#_x0000_t202" style="width:454.25pt;height:3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" filled="f" strokecolor="#dfdfdf" strokeweight=".24pt">
                <v:textbox inset="0,0,0,0">
                  <w:txbxContent>
                    <w:p w14:paraId="0D1EE097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749AC99C" w14:textId="77777777" w:rsidR="00E014A9" w:rsidRDefault="00E014A9">
                      <w:pPr>
                        <w:pStyle w:val="BodyText"/>
                        <w:spacing w:before="125"/>
                        <w:rPr>
                          <w:b/>
                          <w:sz w:val="20"/>
                        </w:rPr>
                      </w:pPr>
                    </w:p>
                    <w:p w14:paraId="71354DD2" w14:textId="77777777" w:rsidR="00E014A9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table(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chickwts$feed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)</w:t>
                      </w:r>
                    </w:p>
                    <w:p w14:paraId="24F75DB6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40D2E2AA" w14:textId="77777777" w:rsidR="00E014A9" w:rsidRDefault="00000000">
                      <w:pPr>
                        <w:spacing w:line="640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outside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margins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(bottom,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top,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right).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par(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oma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1, 1, 1, 1))</w:t>
                      </w:r>
                    </w:p>
                    <w:p w14:paraId="754E5B89" w14:textId="77777777" w:rsidR="00E014A9" w:rsidRDefault="00000000">
                      <w:pPr>
                        <w:spacing w:before="12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par(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mar=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4,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1))</w:t>
                      </w:r>
                    </w:p>
                    <w:p w14:paraId="5A1A976C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92FDF6D" w14:textId="77777777" w:rsidR="00E014A9" w:rsidRDefault="00000000">
                      <w:pPr>
                        <w:spacing w:before="1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orientation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labels.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barplot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(feeds[order(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feeds,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</w:t>
                      </w:r>
                    </w:p>
                    <w:p w14:paraId="4C9B4698" w14:textId="77777777" w:rsidR="00E014A9" w:rsidRDefault="00000000">
                      <w:pPr>
                        <w:spacing w:before="9"/>
                        <w:ind w:left="110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  <w:p w14:paraId="7BF00191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1791B66" w14:textId="77777777" w:rsidR="00E014A9" w:rsidRDefault="00000000">
                      <w:pPr>
                        <w:spacing w:line="640" w:lineRule="auto"/>
                        <w:ind w:left="149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bars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shown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horizontal.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barplot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(feeds[order(feeds)],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=TRUE,</w:t>
                      </w:r>
                    </w:p>
                    <w:p w14:paraId="5E1CFE7B" w14:textId="77777777" w:rsidR="00E014A9" w:rsidRDefault="00000000">
                      <w:pPr>
                        <w:spacing w:before="12"/>
                        <w:ind w:left="110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EADBFA" w14:textId="77777777" w:rsidR="00E014A9" w:rsidRDefault="00000000">
      <w:pPr>
        <w:pStyle w:val="Heading2"/>
      </w:pPr>
      <w:r>
        <w:rPr>
          <w:color w:val="273039"/>
          <w:spacing w:val="-2"/>
        </w:rPr>
        <w:t>Output:</w:t>
      </w:r>
    </w:p>
    <w:p w14:paraId="6005D79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2BB60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F3416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1FCC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E20AD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5C5E6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42B1F1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553B9A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805F36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75808B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75435B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9CAAE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5462F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646B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8D3BA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D36B7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198D2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A4998D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7951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D332DC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F70391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F49C1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8D54CD" w14:textId="77777777" w:rsidR="00E014A9" w:rsidRDefault="00E014A9">
      <w:pPr>
        <w:pStyle w:val="BodyText"/>
        <w:spacing w:before="4"/>
        <w:rPr>
          <w:rFonts w:ascii="Arial"/>
          <w:b/>
          <w:sz w:val="18"/>
        </w:rPr>
      </w:pPr>
    </w:p>
    <w:p w14:paraId="67FB01C7" w14:textId="77777777" w:rsidR="00E014A9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380302C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7C4CBA6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654656" behindDoc="1" locked="0" layoutInCell="1" allowOverlap="1" wp14:anchorId="46F7D25E" wp14:editId="2C4E4B2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 descr="gh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5103240"/>
                            <a:ext cx="2600325" cy="21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5D2A0F" id="Group 79" o:spid="_x0000_s1026" style="position:absolute;margin-left:24.45pt;margin-top:24.5pt;width:563.75pt;height:743.7pt;z-index:-251661824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">
                <v:shape id="Graphic 80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1" o:spid="_x0000_s1028" type="#_x0000_t75" alt="gh" style="position:absolute;left:25876;top:51032;width:26003;height:2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">
                  <v:imagedata r:id="rId52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Pie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charts</w:t>
      </w:r>
    </w:p>
    <w:p w14:paraId="23C5539B" w14:textId="77777777" w:rsidR="00E014A9" w:rsidRDefault="00000000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52A5BE6E" wp14:editId="3B8762B2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268345"/>
                <wp:effectExtent l="0" t="0" r="0" b="0"/>
                <wp:wrapTopAndBottom/>
                <wp:docPr id="82" name="Text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268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35084E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F8C7F24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1BF643A6" w14:textId="77777777" w:rsidR="00E014A9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")</w:t>
                            </w:r>
                          </w:p>
                          <w:p w14:paraId="518DFA4A" w14:textId="77777777" w:rsidR="00E014A9" w:rsidRDefault="00E014A9">
                            <w:pPr>
                              <w:pStyle w:val="BodyText"/>
                              <w:spacing w:before="20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EC7D18F" w14:textId="77777777" w:rsidR="00E014A9" w:rsidRDefault="00000000">
                            <w:pPr>
                              <w:spacing w:line="640" w:lineRule="auto"/>
                              <w:ind w:left="149" w:right="5848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 main is used to create 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heading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 d = table(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</w:t>
                            </w:r>
                          </w:p>
                          <w:p w14:paraId="62BF2B45" w14:textId="77777777" w:rsidR="00E014A9" w:rsidRDefault="00000000">
                            <w:pPr>
                              <w:spacing w:before="58" w:line="640" w:lineRule="auto"/>
                              <w:ind w:left="628" w:right="3290" w:hanging="418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pie(d[order(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 clockwise=TRUE,</w:t>
                            </w:r>
                          </w:p>
                          <w:p w14:paraId="5AEBEB7A" w14:textId="77777777" w:rsidR="00E014A9" w:rsidRDefault="00000000">
                            <w:pPr>
                              <w:spacing w:before="9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main="Pie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chichwits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5BE6E" id="Textbox 82" o:spid="_x0000_s1030" type="#_x0000_t202" style="position:absolute;left:0;text-align:left;margin-left:82.4pt;margin-top:48.65pt;width:454.25pt;height:257.35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" filled="f" strokecolor="#dfdfdf" strokeweight=".24pt">
                <v:textbox inset="0,0,0,0">
                  <w:txbxContent>
                    <w:p w14:paraId="6A35084E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F8C7F24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1BF643A6" w14:textId="77777777" w:rsidR="00E014A9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")</w:t>
                      </w:r>
                    </w:p>
                    <w:p w14:paraId="518DFA4A" w14:textId="77777777" w:rsidR="00E014A9" w:rsidRDefault="00E014A9">
                      <w:pPr>
                        <w:pStyle w:val="BodyText"/>
                        <w:spacing w:before="209"/>
                        <w:rPr>
                          <w:rFonts w:ascii="Courier New"/>
                          <w:sz w:val="20"/>
                        </w:rPr>
                      </w:pPr>
                    </w:p>
                    <w:p w14:paraId="4EC7D18F" w14:textId="77777777" w:rsidR="00E014A9" w:rsidRDefault="00000000">
                      <w:pPr>
                        <w:spacing w:line="640" w:lineRule="auto"/>
                        <w:ind w:left="149" w:right="5848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 main is used to create 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an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heading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 d = table(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chickwts$feed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</w:t>
                      </w:r>
                    </w:p>
                    <w:p w14:paraId="62BF2B45" w14:textId="77777777" w:rsidR="00E014A9" w:rsidRDefault="00000000">
                      <w:pPr>
                        <w:spacing w:before="58" w:line="640" w:lineRule="auto"/>
                        <w:ind w:left="628" w:right="3290" w:hanging="418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pie(d[order(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 clockwise=TRUE,</w:t>
                      </w:r>
                    </w:p>
                    <w:p w14:paraId="5AEBEB7A" w14:textId="77777777" w:rsidR="00E014A9" w:rsidRDefault="00000000">
                      <w:pPr>
                        <w:spacing w:before="9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main="Pie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chichwits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"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)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A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pie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statistical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graph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that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divided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into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slices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show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different sizes of the data.</w:t>
      </w:r>
    </w:p>
    <w:p w14:paraId="642532E7" w14:textId="77777777" w:rsidR="00E014A9" w:rsidRDefault="00000000">
      <w:pPr>
        <w:pStyle w:val="Heading2"/>
      </w:pPr>
      <w:r>
        <w:rPr>
          <w:color w:val="273039"/>
          <w:spacing w:val="-2"/>
        </w:rPr>
        <w:t>Output:</w:t>
      </w:r>
    </w:p>
    <w:p w14:paraId="021EC0B5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D38BB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EA49D0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C296F3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C9C37B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012642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C995C5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277B76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5C44E2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F5FBB2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5C58C8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6AC8E4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4DB0A0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21D101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FFE9F1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62913D0" w14:textId="77777777" w:rsidR="00E014A9" w:rsidRDefault="00E014A9">
      <w:pPr>
        <w:pStyle w:val="BodyText"/>
        <w:spacing w:before="289"/>
        <w:rPr>
          <w:rFonts w:ascii="Arial"/>
          <w:b/>
          <w:sz w:val="27"/>
        </w:rPr>
      </w:pPr>
    </w:p>
    <w:p w14:paraId="70E9D4B9" w14:textId="77777777" w:rsidR="00E014A9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5592A5F5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5F57F71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55680" behindDoc="1" locked="0" layoutInCell="1" allowOverlap="1" wp14:anchorId="53E20D3F" wp14:editId="222307C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83" name="Graphic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706E0" id="Graphic 83" o:spid="_x0000_s1026" style="position:absolute;margin-left:24.45pt;margin-top:24.45pt;width:563.75pt;height:743.7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273039"/>
          <w:spacing w:val="-2"/>
          <w:sz w:val="24"/>
        </w:rPr>
        <w:t>Histograms</w:t>
      </w:r>
    </w:p>
    <w:p w14:paraId="66271147" w14:textId="77777777" w:rsidR="00E014A9" w:rsidRDefault="00000000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34EE0142" wp14:editId="29B32203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649345"/>
                <wp:effectExtent l="0" t="0" r="0" b="0"/>
                <wp:wrapTopAndBottom/>
                <wp:docPr id="84" name="Text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49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CC949CA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120D5C0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3B4FAE4" w14:textId="77777777" w:rsidR="00E014A9" w:rsidRDefault="00000000">
                            <w:pPr>
                              <w:spacing w:line="636" w:lineRule="auto"/>
                              <w:ind w:left="149" w:right="39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bins.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0109FC5C" w14:textId="77777777" w:rsidR="00E014A9" w:rsidRDefault="00000000">
                            <w:pPr>
                              <w:spacing w:before="64" w:line="643" w:lineRule="auto"/>
                              <w:ind w:left="149" w:right="502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dataset.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lynx</w:t>
                            </w:r>
                          </w:p>
                          <w:p w14:paraId="77230EE4" w14:textId="77777777" w:rsidR="00E014A9" w:rsidRDefault="00000000">
                            <w:pPr>
                              <w:spacing w:before="56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histogram.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16FF26E2" w14:textId="77777777" w:rsidR="00E014A9" w:rsidRDefault="00000000">
                            <w:pPr>
                              <w:spacing w:before="1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hist(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lynx,</w:t>
                            </w:r>
                            <w:r>
                              <w:rPr>
                                <w:rFonts w:ascii="Courier New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col="green",</w:t>
                            </w:r>
                          </w:p>
                          <w:p w14:paraId="55837A40" w14:textId="77777777" w:rsidR="00E014A9" w:rsidRDefault="00E014A9">
                            <w:pPr>
                              <w:pStyle w:val="BodyText"/>
                              <w:spacing w:before="135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FF5D466" w14:textId="77777777" w:rsidR="00E014A9" w:rsidRDefault="00000000">
                            <w:pPr>
                              <w:ind w:left="7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main="Histogram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E0142" id="Textbox 84" o:spid="_x0000_s1031" type="#_x0000_t202" style="position:absolute;left:0;text-align:left;margin-left:82.4pt;margin-top:48.65pt;width:454.25pt;height:287.35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" filled="f" strokecolor="#dfdfdf" strokeweight=".24pt">
                <v:textbox inset="0,0,0,0">
                  <w:txbxContent>
                    <w:p w14:paraId="7CC949CA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120D5C0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3B4FAE4" w14:textId="77777777" w:rsidR="00E014A9" w:rsidRDefault="00000000">
                      <w:pPr>
                        <w:spacing w:line="636" w:lineRule="auto"/>
                        <w:ind w:left="149" w:right="39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break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bins.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0109FC5C" w14:textId="77777777" w:rsidR="00E014A9" w:rsidRDefault="00000000">
                      <w:pPr>
                        <w:spacing w:before="64" w:line="643" w:lineRule="auto"/>
                        <w:ind w:left="149" w:right="502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dataset.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lynx</w:t>
                      </w:r>
                    </w:p>
                    <w:p w14:paraId="77230EE4" w14:textId="77777777" w:rsidR="00E014A9" w:rsidRDefault="00000000">
                      <w:pPr>
                        <w:spacing w:before="56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hist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plot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histogram.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16FF26E2" w14:textId="77777777" w:rsidR="00E014A9" w:rsidRDefault="00000000">
                      <w:pPr>
                        <w:spacing w:before="11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hist(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lynx,</w:t>
                      </w:r>
                      <w:r>
                        <w:rPr>
                          <w:rFonts w:ascii="Courier New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col="green",</w:t>
                      </w:r>
                    </w:p>
                    <w:p w14:paraId="55837A40" w14:textId="77777777" w:rsidR="00E014A9" w:rsidRDefault="00E014A9">
                      <w:pPr>
                        <w:pStyle w:val="BodyText"/>
                        <w:spacing w:before="135"/>
                        <w:rPr>
                          <w:rFonts w:ascii="Courier New"/>
                          <w:sz w:val="20"/>
                        </w:rPr>
                      </w:pPr>
                    </w:p>
                    <w:p w14:paraId="2FF5D466" w14:textId="77777777" w:rsidR="00E014A9" w:rsidRDefault="00000000">
                      <w:pPr>
                        <w:ind w:left="7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main="Histogram</w:t>
                      </w:r>
                      <w:r>
                        <w:rPr>
                          <w:rFonts w:ascii="Courier New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Histograms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representation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distribution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"/>
        </w:rPr>
        <w:t xml:space="preserve"> </w:t>
      </w:r>
      <w:proofErr w:type="gramStart"/>
      <w:r>
        <w:rPr>
          <w:color w:val="273039"/>
        </w:rPr>
        <w:t>data(</w:t>
      </w:r>
      <w:proofErr w:type="gramEnd"/>
      <w:r>
        <w:rPr>
          <w:color w:val="273039"/>
        </w:rPr>
        <w:t>numerical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categorical).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is similar to a bar chart but it groups data in terms of ranges.</w:t>
      </w:r>
    </w:p>
    <w:p w14:paraId="03CEBB1F" w14:textId="77777777" w:rsidR="00E014A9" w:rsidRDefault="00000000">
      <w:pPr>
        <w:pStyle w:val="Heading2"/>
        <w:spacing w:before="3" w:after="3"/>
      </w:pPr>
      <w:proofErr w:type="gramStart"/>
      <w:r>
        <w:rPr>
          <w:color w:val="273039"/>
        </w:rPr>
        <w:t>Output</w:t>
      </w:r>
      <w:r>
        <w:rPr>
          <w:color w:val="273039"/>
          <w:spacing w:val="2"/>
        </w:rPr>
        <w:t xml:space="preserve"> </w:t>
      </w:r>
      <w:r>
        <w:rPr>
          <w:color w:val="273039"/>
          <w:spacing w:val="-10"/>
        </w:rPr>
        <w:t>:</w:t>
      </w:r>
      <w:proofErr w:type="gramEnd"/>
    </w:p>
    <w:tbl>
      <w:tblPr>
        <w:tblW w:w="0" w:type="auto"/>
        <w:tblInd w:w="142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71"/>
        <w:gridCol w:w="670"/>
        <w:gridCol w:w="670"/>
        <w:gridCol w:w="673"/>
        <w:gridCol w:w="671"/>
        <w:gridCol w:w="672"/>
        <w:gridCol w:w="672"/>
        <w:gridCol w:w="671"/>
        <w:gridCol w:w="671"/>
        <w:gridCol w:w="909"/>
      </w:tblGrid>
      <w:tr w:rsidR="00E014A9" w14:paraId="0BDE38D9" w14:textId="77777777">
        <w:trPr>
          <w:trHeight w:val="305"/>
        </w:trPr>
        <w:tc>
          <w:tcPr>
            <w:tcW w:w="2122" w:type="dxa"/>
            <w:shd w:val="clear" w:color="auto" w:fill="DFDFDF"/>
          </w:tcPr>
          <w:p w14:paraId="2CED3E13" w14:textId="77777777" w:rsidR="00E014A9" w:rsidRDefault="00000000">
            <w:pPr>
              <w:pStyle w:val="TableParagraph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Time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pacing w:val="-2"/>
                <w:sz w:val="24"/>
              </w:rPr>
              <w:t>Series:</w:t>
            </w:r>
          </w:p>
        </w:tc>
        <w:tc>
          <w:tcPr>
            <w:tcW w:w="671" w:type="dxa"/>
            <w:shd w:val="clear" w:color="auto" w:fill="DFDFDF"/>
          </w:tcPr>
          <w:p w14:paraId="24732004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FA00D5F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A2DE022" w14:textId="77777777" w:rsidR="00E014A9" w:rsidRDefault="00E014A9">
            <w:pPr>
              <w:pStyle w:val="TableParagraph"/>
            </w:pPr>
          </w:p>
        </w:tc>
        <w:tc>
          <w:tcPr>
            <w:tcW w:w="673" w:type="dxa"/>
            <w:shd w:val="clear" w:color="auto" w:fill="DFDFDF"/>
          </w:tcPr>
          <w:p w14:paraId="7CFC6478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79A753EA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234B2FD2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16764FDA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53E21963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23F4D7D6" w14:textId="77777777" w:rsidR="00E014A9" w:rsidRDefault="00E014A9">
            <w:pPr>
              <w:pStyle w:val="TableParagraph"/>
            </w:pPr>
          </w:p>
        </w:tc>
        <w:tc>
          <w:tcPr>
            <w:tcW w:w="909" w:type="dxa"/>
            <w:shd w:val="clear" w:color="auto" w:fill="DFDFDF"/>
          </w:tcPr>
          <w:p w14:paraId="030903AA" w14:textId="77777777" w:rsidR="00E014A9" w:rsidRDefault="00E014A9">
            <w:pPr>
              <w:pStyle w:val="TableParagraph"/>
            </w:pPr>
          </w:p>
        </w:tc>
      </w:tr>
      <w:tr w:rsidR="00E014A9" w14:paraId="651F28CB" w14:textId="77777777">
        <w:trPr>
          <w:trHeight w:val="282"/>
        </w:trPr>
        <w:tc>
          <w:tcPr>
            <w:tcW w:w="2122" w:type="dxa"/>
            <w:shd w:val="clear" w:color="auto" w:fill="DFDFDF"/>
          </w:tcPr>
          <w:p w14:paraId="67379720" w14:textId="77777777" w:rsidR="00E014A9" w:rsidRDefault="00000000">
            <w:pPr>
              <w:pStyle w:val="TableParagraph"/>
              <w:spacing w:line="261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Start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9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1821</w:t>
            </w:r>
          </w:p>
        </w:tc>
        <w:tc>
          <w:tcPr>
            <w:tcW w:w="671" w:type="dxa"/>
            <w:shd w:val="clear" w:color="auto" w:fill="DFDFDF"/>
          </w:tcPr>
          <w:p w14:paraId="5AADA39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69EE3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4E562D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F0DB3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A3E7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A04C12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3735B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7E7F6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EEB78D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A89020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334A7AE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6CEFAD" w14:textId="77777777" w:rsidR="00E014A9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End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1934</w:t>
            </w:r>
          </w:p>
        </w:tc>
        <w:tc>
          <w:tcPr>
            <w:tcW w:w="671" w:type="dxa"/>
            <w:shd w:val="clear" w:color="auto" w:fill="DFDFDF"/>
          </w:tcPr>
          <w:p w14:paraId="2933AA5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19E9F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331DBA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AC4B2F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711AB8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BED708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F0367E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0B6CA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F7E0E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FB5D3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7B1E724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561192BB" w14:textId="77777777" w:rsidR="00E014A9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Frequency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10"/>
                <w:sz w:val="24"/>
              </w:rPr>
              <w:t>1</w:t>
            </w:r>
          </w:p>
        </w:tc>
        <w:tc>
          <w:tcPr>
            <w:tcW w:w="671" w:type="dxa"/>
            <w:shd w:val="clear" w:color="auto" w:fill="DFDFDF"/>
          </w:tcPr>
          <w:p w14:paraId="7B36E59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41229D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7DC1D9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268B0D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5558A7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DADC6F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EB662A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5F426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28015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6C8A9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525BFDB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A13BE27" w14:textId="77777777" w:rsidR="00E014A9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[1]</w:t>
            </w:r>
            <w:r>
              <w:rPr>
                <w:rFonts w:ascii="Consolas"/>
                <w:spacing w:val="67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269</w:t>
            </w:r>
            <w:r>
              <w:rPr>
                <w:rFonts w:ascii="Consolas"/>
                <w:spacing w:val="74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321</w:t>
            </w:r>
          </w:p>
        </w:tc>
        <w:tc>
          <w:tcPr>
            <w:tcW w:w="671" w:type="dxa"/>
            <w:shd w:val="clear" w:color="auto" w:fill="DFDFDF"/>
          </w:tcPr>
          <w:p w14:paraId="4272B16A" w14:textId="77777777" w:rsidR="00E014A9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585</w:t>
            </w:r>
          </w:p>
        </w:tc>
        <w:tc>
          <w:tcPr>
            <w:tcW w:w="670" w:type="dxa"/>
            <w:shd w:val="clear" w:color="auto" w:fill="DFDFDF"/>
          </w:tcPr>
          <w:p w14:paraId="450D01C7" w14:textId="77777777" w:rsidR="00E014A9" w:rsidRDefault="0000000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871</w:t>
            </w:r>
          </w:p>
        </w:tc>
        <w:tc>
          <w:tcPr>
            <w:tcW w:w="670" w:type="dxa"/>
            <w:shd w:val="clear" w:color="auto" w:fill="DFDFDF"/>
          </w:tcPr>
          <w:p w14:paraId="1F0A1A11" w14:textId="77777777" w:rsidR="00E014A9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1475</w:t>
            </w:r>
          </w:p>
        </w:tc>
        <w:tc>
          <w:tcPr>
            <w:tcW w:w="673" w:type="dxa"/>
            <w:shd w:val="clear" w:color="auto" w:fill="DFDFDF"/>
          </w:tcPr>
          <w:p w14:paraId="6196D1CB" w14:textId="77777777" w:rsidR="00E014A9" w:rsidRDefault="0000000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2821</w:t>
            </w:r>
          </w:p>
        </w:tc>
        <w:tc>
          <w:tcPr>
            <w:tcW w:w="671" w:type="dxa"/>
            <w:shd w:val="clear" w:color="auto" w:fill="DFDFDF"/>
          </w:tcPr>
          <w:p w14:paraId="71FB4DDB" w14:textId="77777777" w:rsidR="00E014A9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3928</w:t>
            </w:r>
          </w:p>
        </w:tc>
        <w:tc>
          <w:tcPr>
            <w:tcW w:w="672" w:type="dxa"/>
            <w:shd w:val="clear" w:color="auto" w:fill="DFDFDF"/>
          </w:tcPr>
          <w:p w14:paraId="50E6C717" w14:textId="77777777" w:rsidR="00E014A9" w:rsidRDefault="00000000">
            <w:pPr>
              <w:pStyle w:val="TableParagraph"/>
              <w:spacing w:line="258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5943</w:t>
            </w:r>
          </w:p>
        </w:tc>
        <w:tc>
          <w:tcPr>
            <w:tcW w:w="672" w:type="dxa"/>
            <w:shd w:val="clear" w:color="auto" w:fill="DFDFDF"/>
          </w:tcPr>
          <w:p w14:paraId="40709300" w14:textId="77777777" w:rsidR="00E014A9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4950</w:t>
            </w:r>
          </w:p>
        </w:tc>
        <w:tc>
          <w:tcPr>
            <w:tcW w:w="671" w:type="dxa"/>
            <w:shd w:val="clear" w:color="auto" w:fill="DFDFDF"/>
          </w:tcPr>
          <w:p w14:paraId="39C43214" w14:textId="77777777" w:rsidR="00E014A9" w:rsidRDefault="0000000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2577</w:t>
            </w:r>
          </w:p>
        </w:tc>
        <w:tc>
          <w:tcPr>
            <w:tcW w:w="671" w:type="dxa"/>
            <w:shd w:val="clear" w:color="auto" w:fill="DFDFDF"/>
          </w:tcPr>
          <w:p w14:paraId="36C20341" w14:textId="77777777" w:rsidR="00E014A9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523</w:t>
            </w:r>
          </w:p>
        </w:tc>
        <w:tc>
          <w:tcPr>
            <w:tcW w:w="909" w:type="dxa"/>
            <w:shd w:val="clear" w:color="auto" w:fill="DFDFDF"/>
          </w:tcPr>
          <w:p w14:paraId="4C03B439" w14:textId="77777777" w:rsidR="00E014A9" w:rsidRDefault="0000000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98</w:t>
            </w:r>
          </w:p>
        </w:tc>
      </w:tr>
      <w:tr w:rsidR="00E014A9" w14:paraId="50979F05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43E0388" w14:textId="77777777" w:rsidR="00E014A9" w:rsidRDefault="00000000">
            <w:pPr>
              <w:pStyle w:val="TableParagraph"/>
              <w:spacing w:line="259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184</w:t>
            </w:r>
          </w:p>
        </w:tc>
        <w:tc>
          <w:tcPr>
            <w:tcW w:w="671" w:type="dxa"/>
            <w:shd w:val="clear" w:color="auto" w:fill="DFDFDF"/>
          </w:tcPr>
          <w:p w14:paraId="6A1A637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1672ED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7BC63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D6F1D7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ACA4C0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DD279C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E97E3E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40FB9E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5B1BB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4425A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232E9721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3BC6293" w14:textId="77777777" w:rsidR="00E014A9" w:rsidRDefault="00000000">
            <w:pPr>
              <w:pStyle w:val="TableParagraph"/>
              <w:spacing w:line="258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[14]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1" w:type="dxa"/>
            <w:shd w:val="clear" w:color="auto" w:fill="DFDFDF"/>
          </w:tcPr>
          <w:p w14:paraId="4D1E807C" w14:textId="77777777" w:rsidR="00E014A9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2285</w:t>
            </w:r>
          </w:p>
        </w:tc>
        <w:tc>
          <w:tcPr>
            <w:tcW w:w="670" w:type="dxa"/>
            <w:shd w:val="clear" w:color="auto" w:fill="DFDFDF"/>
          </w:tcPr>
          <w:p w14:paraId="26340225" w14:textId="77777777" w:rsidR="00E014A9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2685</w:t>
            </w:r>
          </w:p>
        </w:tc>
        <w:tc>
          <w:tcPr>
            <w:tcW w:w="670" w:type="dxa"/>
            <w:shd w:val="clear" w:color="auto" w:fill="DFDFDF"/>
          </w:tcPr>
          <w:p w14:paraId="34430AE7" w14:textId="77777777" w:rsidR="00E014A9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3409</w:t>
            </w:r>
          </w:p>
        </w:tc>
        <w:tc>
          <w:tcPr>
            <w:tcW w:w="673" w:type="dxa"/>
            <w:shd w:val="clear" w:color="auto" w:fill="DFDFDF"/>
          </w:tcPr>
          <w:p w14:paraId="0B060202" w14:textId="77777777" w:rsidR="00E014A9" w:rsidRDefault="0000000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1824</w:t>
            </w:r>
          </w:p>
        </w:tc>
        <w:tc>
          <w:tcPr>
            <w:tcW w:w="671" w:type="dxa"/>
            <w:shd w:val="clear" w:color="auto" w:fill="DFDFDF"/>
          </w:tcPr>
          <w:p w14:paraId="0087C226" w14:textId="77777777" w:rsidR="00E014A9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2" w:type="dxa"/>
            <w:shd w:val="clear" w:color="auto" w:fill="DFDFDF"/>
          </w:tcPr>
          <w:p w14:paraId="732FE0DA" w14:textId="77777777" w:rsidR="00E014A9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151</w:t>
            </w:r>
          </w:p>
        </w:tc>
        <w:tc>
          <w:tcPr>
            <w:tcW w:w="672" w:type="dxa"/>
            <w:shd w:val="clear" w:color="auto" w:fill="DFDFDF"/>
          </w:tcPr>
          <w:p w14:paraId="0ED1FC1E" w14:textId="77777777" w:rsidR="00E014A9" w:rsidRDefault="0000000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45</w:t>
            </w:r>
          </w:p>
        </w:tc>
        <w:tc>
          <w:tcPr>
            <w:tcW w:w="671" w:type="dxa"/>
            <w:shd w:val="clear" w:color="auto" w:fill="DFDFDF"/>
          </w:tcPr>
          <w:p w14:paraId="28C1BFBA" w14:textId="77777777" w:rsidR="00E014A9" w:rsidRDefault="0000000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</w:t>
            </w:r>
          </w:p>
        </w:tc>
        <w:tc>
          <w:tcPr>
            <w:tcW w:w="671" w:type="dxa"/>
            <w:shd w:val="clear" w:color="auto" w:fill="DFDFDF"/>
          </w:tcPr>
          <w:p w14:paraId="2BE4F838" w14:textId="77777777" w:rsidR="00E014A9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213</w:t>
            </w:r>
          </w:p>
        </w:tc>
        <w:tc>
          <w:tcPr>
            <w:tcW w:w="909" w:type="dxa"/>
            <w:shd w:val="clear" w:color="auto" w:fill="DFDFDF"/>
          </w:tcPr>
          <w:p w14:paraId="0A135849" w14:textId="77777777" w:rsidR="00E014A9" w:rsidRDefault="0000000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546</w:t>
            </w:r>
          </w:p>
        </w:tc>
      </w:tr>
      <w:tr w:rsidR="00E014A9" w14:paraId="0BCDF3C0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4D687FB7" w14:textId="77777777" w:rsidR="00E014A9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1033</w:t>
            </w:r>
          </w:p>
        </w:tc>
        <w:tc>
          <w:tcPr>
            <w:tcW w:w="671" w:type="dxa"/>
            <w:shd w:val="clear" w:color="auto" w:fill="DFDFDF"/>
          </w:tcPr>
          <w:p w14:paraId="3CF8683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0C2226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AE93E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E6CA72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955AA1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66BC25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F0AAF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7E8DD2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B7923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63C6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21FAA54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0CC159" w14:textId="77777777" w:rsidR="00E014A9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[27]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2129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2536</w:t>
            </w:r>
          </w:p>
        </w:tc>
        <w:tc>
          <w:tcPr>
            <w:tcW w:w="671" w:type="dxa"/>
            <w:shd w:val="clear" w:color="auto" w:fill="DFDFDF"/>
          </w:tcPr>
          <w:p w14:paraId="3F6260CD" w14:textId="77777777" w:rsidR="00E014A9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957</w:t>
            </w:r>
          </w:p>
        </w:tc>
        <w:tc>
          <w:tcPr>
            <w:tcW w:w="670" w:type="dxa"/>
            <w:shd w:val="clear" w:color="auto" w:fill="DFDFDF"/>
          </w:tcPr>
          <w:p w14:paraId="3C2880D9" w14:textId="77777777" w:rsidR="00E014A9" w:rsidRDefault="0000000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361</w:t>
            </w:r>
          </w:p>
        </w:tc>
        <w:tc>
          <w:tcPr>
            <w:tcW w:w="670" w:type="dxa"/>
            <w:shd w:val="clear" w:color="auto" w:fill="DFDFDF"/>
          </w:tcPr>
          <w:p w14:paraId="78E3DFA4" w14:textId="77777777" w:rsidR="00E014A9" w:rsidRDefault="00000000">
            <w:pPr>
              <w:pStyle w:val="TableParagraph"/>
              <w:spacing w:line="258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3" w:type="dxa"/>
            <w:shd w:val="clear" w:color="auto" w:fill="DFDFDF"/>
          </w:tcPr>
          <w:p w14:paraId="59079C79" w14:textId="77777777" w:rsidR="00E014A9" w:rsidRDefault="0000000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225</w:t>
            </w:r>
          </w:p>
        </w:tc>
        <w:tc>
          <w:tcPr>
            <w:tcW w:w="671" w:type="dxa"/>
            <w:shd w:val="clear" w:color="auto" w:fill="DFDFDF"/>
          </w:tcPr>
          <w:p w14:paraId="140ABE94" w14:textId="77777777" w:rsidR="00E014A9" w:rsidRDefault="0000000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360</w:t>
            </w:r>
          </w:p>
        </w:tc>
        <w:tc>
          <w:tcPr>
            <w:tcW w:w="672" w:type="dxa"/>
            <w:shd w:val="clear" w:color="auto" w:fill="DFDFDF"/>
          </w:tcPr>
          <w:p w14:paraId="7B3DE776" w14:textId="77777777" w:rsidR="00E014A9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731</w:t>
            </w:r>
          </w:p>
        </w:tc>
        <w:tc>
          <w:tcPr>
            <w:tcW w:w="672" w:type="dxa"/>
            <w:shd w:val="clear" w:color="auto" w:fill="DFDFDF"/>
          </w:tcPr>
          <w:p w14:paraId="10E5A6CF" w14:textId="77777777" w:rsidR="00E014A9" w:rsidRDefault="0000000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1638</w:t>
            </w:r>
          </w:p>
        </w:tc>
        <w:tc>
          <w:tcPr>
            <w:tcW w:w="671" w:type="dxa"/>
            <w:shd w:val="clear" w:color="auto" w:fill="DFDFDF"/>
          </w:tcPr>
          <w:p w14:paraId="553D204D" w14:textId="77777777" w:rsidR="00E014A9" w:rsidRDefault="0000000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2725</w:t>
            </w:r>
          </w:p>
        </w:tc>
        <w:tc>
          <w:tcPr>
            <w:tcW w:w="671" w:type="dxa"/>
            <w:shd w:val="clear" w:color="auto" w:fill="DFDFDF"/>
          </w:tcPr>
          <w:p w14:paraId="250D004B" w14:textId="77777777" w:rsidR="00E014A9" w:rsidRDefault="0000000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2871</w:t>
            </w:r>
          </w:p>
        </w:tc>
        <w:tc>
          <w:tcPr>
            <w:tcW w:w="909" w:type="dxa"/>
            <w:shd w:val="clear" w:color="auto" w:fill="DFDFDF"/>
          </w:tcPr>
          <w:p w14:paraId="7ED0FA4F" w14:textId="77777777" w:rsidR="00E014A9" w:rsidRDefault="00000000">
            <w:pPr>
              <w:pStyle w:val="TableParagraph"/>
              <w:spacing w:line="258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2119</w:t>
            </w:r>
          </w:p>
        </w:tc>
      </w:tr>
      <w:tr w:rsidR="00E014A9" w14:paraId="157CEC68" w14:textId="77777777">
        <w:trPr>
          <w:trHeight w:val="283"/>
        </w:trPr>
        <w:tc>
          <w:tcPr>
            <w:tcW w:w="2122" w:type="dxa"/>
            <w:shd w:val="clear" w:color="auto" w:fill="DFDFDF"/>
          </w:tcPr>
          <w:p w14:paraId="03D61549" w14:textId="77777777" w:rsidR="00E014A9" w:rsidRDefault="0000000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684</w:t>
            </w:r>
          </w:p>
        </w:tc>
        <w:tc>
          <w:tcPr>
            <w:tcW w:w="671" w:type="dxa"/>
            <w:shd w:val="clear" w:color="auto" w:fill="DFDFDF"/>
          </w:tcPr>
          <w:p w14:paraId="46FB50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25BC7B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60AC0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58F9CD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17FFF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67BA73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CA4D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C13EE1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3A20AA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4A7F6CC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58FAED45" w14:textId="77777777">
        <w:trPr>
          <w:trHeight w:val="281"/>
        </w:trPr>
        <w:tc>
          <w:tcPr>
            <w:tcW w:w="2122" w:type="dxa"/>
            <w:shd w:val="clear" w:color="auto" w:fill="DFDFDF"/>
          </w:tcPr>
          <w:p w14:paraId="74860AA6" w14:textId="77777777" w:rsidR="00E014A9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[40]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299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236</w:t>
            </w:r>
          </w:p>
        </w:tc>
        <w:tc>
          <w:tcPr>
            <w:tcW w:w="671" w:type="dxa"/>
            <w:shd w:val="clear" w:color="auto" w:fill="DFDFDF"/>
          </w:tcPr>
          <w:p w14:paraId="55537D56" w14:textId="77777777" w:rsidR="00E014A9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245</w:t>
            </w:r>
          </w:p>
        </w:tc>
        <w:tc>
          <w:tcPr>
            <w:tcW w:w="670" w:type="dxa"/>
            <w:shd w:val="clear" w:color="auto" w:fill="DFDFDF"/>
          </w:tcPr>
          <w:p w14:paraId="7EFC2FF8" w14:textId="77777777" w:rsidR="00E014A9" w:rsidRDefault="0000000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552</w:t>
            </w:r>
          </w:p>
        </w:tc>
        <w:tc>
          <w:tcPr>
            <w:tcW w:w="670" w:type="dxa"/>
            <w:shd w:val="clear" w:color="auto" w:fill="DFDFDF"/>
          </w:tcPr>
          <w:p w14:paraId="2BC9343B" w14:textId="77777777" w:rsidR="00E014A9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1623</w:t>
            </w:r>
          </w:p>
        </w:tc>
        <w:tc>
          <w:tcPr>
            <w:tcW w:w="673" w:type="dxa"/>
            <w:shd w:val="clear" w:color="auto" w:fill="DFDFDF"/>
          </w:tcPr>
          <w:p w14:paraId="60E58E14" w14:textId="77777777" w:rsidR="00E014A9" w:rsidRDefault="0000000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3311</w:t>
            </w:r>
          </w:p>
        </w:tc>
        <w:tc>
          <w:tcPr>
            <w:tcW w:w="671" w:type="dxa"/>
            <w:shd w:val="clear" w:color="auto" w:fill="DFDFDF"/>
          </w:tcPr>
          <w:p w14:paraId="61887C84" w14:textId="77777777" w:rsidR="00E014A9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6721</w:t>
            </w:r>
          </w:p>
        </w:tc>
        <w:tc>
          <w:tcPr>
            <w:tcW w:w="672" w:type="dxa"/>
            <w:shd w:val="clear" w:color="auto" w:fill="DFDFDF"/>
          </w:tcPr>
          <w:p w14:paraId="4C1DB955" w14:textId="77777777" w:rsidR="00E014A9" w:rsidRDefault="0000000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4254</w:t>
            </w:r>
          </w:p>
        </w:tc>
        <w:tc>
          <w:tcPr>
            <w:tcW w:w="672" w:type="dxa"/>
            <w:shd w:val="clear" w:color="auto" w:fill="DFDFDF"/>
          </w:tcPr>
          <w:p w14:paraId="2B5BC281" w14:textId="77777777" w:rsidR="00E014A9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687</w:t>
            </w:r>
          </w:p>
        </w:tc>
        <w:tc>
          <w:tcPr>
            <w:tcW w:w="671" w:type="dxa"/>
            <w:shd w:val="clear" w:color="auto" w:fill="DFDFDF"/>
          </w:tcPr>
          <w:p w14:paraId="7A41936B" w14:textId="77777777" w:rsidR="00E014A9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255</w:t>
            </w:r>
          </w:p>
        </w:tc>
        <w:tc>
          <w:tcPr>
            <w:tcW w:w="671" w:type="dxa"/>
            <w:shd w:val="clear" w:color="auto" w:fill="DFDFDF"/>
          </w:tcPr>
          <w:p w14:paraId="40C177CB" w14:textId="77777777" w:rsidR="00E014A9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473</w:t>
            </w:r>
          </w:p>
        </w:tc>
        <w:tc>
          <w:tcPr>
            <w:tcW w:w="909" w:type="dxa"/>
            <w:shd w:val="clear" w:color="auto" w:fill="DFDFDF"/>
          </w:tcPr>
          <w:p w14:paraId="591D6D67" w14:textId="77777777" w:rsidR="00E014A9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358</w:t>
            </w:r>
          </w:p>
        </w:tc>
      </w:tr>
      <w:tr w:rsidR="00E014A9" w14:paraId="5BD42333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2D6D5CA4" w14:textId="77777777" w:rsidR="00E014A9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784</w:t>
            </w:r>
          </w:p>
        </w:tc>
        <w:tc>
          <w:tcPr>
            <w:tcW w:w="671" w:type="dxa"/>
            <w:shd w:val="clear" w:color="auto" w:fill="DFDFDF"/>
          </w:tcPr>
          <w:p w14:paraId="5787BA9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D0F44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DCB3FD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195C4F5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55D17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F57668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704B43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8268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7FAD9D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3D82BE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64D74B94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7457336A" w14:textId="77777777" w:rsidR="00E014A9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[53]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1594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1676</w:t>
            </w:r>
          </w:p>
        </w:tc>
        <w:tc>
          <w:tcPr>
            <w:tcW w:w="671" w:type="dxa"/>
            <w:shd w:val="clear" w:color="auto" w:fill="DFDFDF"/>
          </w:tcPr>
          <w:p w14:paraId="505C6C2F" w14:textId="77777777" w:rsidR="00E014A9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2251</w:t>
            </w:r>
          </w:p>
        </w:tc>
        <w:tc>
          <w:tcPr>
            <w:tcW w:w="670" w:type="dxa"/>
            <w:shd w:val="clear" w:color="auto" w:fill="DFDFDF"/>
          </w:tcPr>
          <w:p w14:paraId="04AF1886" w14:textId="77777777" w:rsidR="00E014A9" w:rsidRDefault="0000000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1426</w:t>
            </w:r>
          </w:p>
        </w:tc>
        <w:tc>
          <w:tcPr>
            <w:tcW w:w="670" w:type="dxa"/>
            <w:shd w:val="clear" w:color="auto" w:fill="DFDFDF"/>
          </w:tcPr>
          <w:p w14:paraId="4C4C912A" w14:textId="77777777" w:rsidR="00E014A9" w:rsidRDefault="00000000">
            <w:pPr>
              <w:pStyle w:val="TableParagraph"/>
              <w:spacing w:line="259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756</w:t>
            </w:r>
          </w:p>
        </w:tc>
        <w:tc>
          <w:tcPr>
            <w:tcW w:w="673" w:type="dxa"/>
            <w:shd w:val="clear" w:color="auto" w:fill="DFDFDF"/>
          </w:tcPr>
          <w:p w14:paraId="3069D2D9" w14:textId="77777777" w:rsidR="00E014A9" w:rsidRDefault="0000000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299</w:t>
            </w:r>
          </w:p>
        </w:tc>
        <w:tc>
          <w:tcPr>
            <w:tcW w:w="671" w:type="dxa"/>
            <w:shd w:val="clear" w:color="auto" w:fill="DFDFDF"/>
          </w:tcPr>
          <w:p w14:paraId="66CA9975" w14:textId="77777777" w:rsidR="00E014A9" w:rsidRDefault="0000000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201</w:t>
            </w:r>
          </w:p>
        </w:tc>
        <w:tc>
          <w:tcPr>
            <w:tcW w:w="672" w:type="dxa"/>
            <w:shd w:val="clear" w:color="auto" w:fill="DFDFDF"/>
          </w:tcPr>
          <w:p w14:paraId="056E1A6A" w14:textId="77777777" w:rsidR="00E014A9" w:rsidRDefault="00000000">
            <w:pPr>
              <w:pStyle w:val="TableParagraph"/>
              <w:spacing w:line="259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2" w:type="dxa"/>
            <w:shd w:val="clear" w:color="auto" w:fill="DFDFDF"/>
          </w:tcPr>
          <w:p w14:paraId="6BF8001D" w14:textId="77777777" w:rsidR="00E014A9" w:rsidRDefault="00000000">
            <w:pPr>
              <w:pStyle w:val="TableParagraph"/>
              <w:spacing w:line="259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469</w:t>
            </w:r>
          </w:p>
        </w:tc>
        <w:tc>
          <w:tcPr>
            <w:tcW w:w="671" w:type="dxa"/>
            <w:shd w:val="clear" w:color="auto" w:fill="DFDFDF"/>
          </w:tcPr>
          <w:p w14:paraId="24294DCD" w14:textId="77777777" w:rsidR="00E014A9" w:rsidRDefault="0000000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736</w:t>
            </w:r>
          </w:p>
        </w:tc>
        <w:tc>
          <w:tcPr>
            <w:tcW w:w="671" w:type="dxa"/>
            <w:shd w:val="clear" w:color="auto" w:fill="DFDFDF"/>
          </w:tcPr>
          <w:p w14:paraId="5F9A6F49" w14:textId="77777777" w:rsidR="00E014A9" w:rsidRDefault="0000000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2042</w:t>
            </w:r>
          </w:p>
        </w:tc>
        <w:tc>
          <w:tcPr>
            <w:tcW w:w="909" w:type="dxa"/>
            <w:shd w:val="clear" w:color="auto" w:fill="DFDFDF"/>
          </w:tcPr>
          <w:p w14:paraId="42AC3E1A" w14:textId="77777777" w:rsidR="00E014A9" w:rsidRDefault="00000000">
            <w:pPr>
              <w:pStyle w:val="TableParagraph"/>
              <w:spacing w:line="259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2811</w:t>
            </w:r>
          </w:p>
        </w:tc>
      </w:tr>
      <w:tr w:rsidR="00E014A9" w14:paraId="6ECDE70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7B4854" w14:textId="77777777" w:rsidR="00E014A9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4431</w:t>
            </w:r>
          </w:p>
        </w:tc>
        <w:tc>
          <w:tcPr>
            <w:tcW w:w="671" w:type="dxa"/>
            <w:shd w:val="clear" w:color="auto" w:fill="DFDFDF"/>
          </w:tcPr>
          <w:p w14:paraId="3E92970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8B7EF1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35AE9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1B4A9B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E0295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49F20F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7BF56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260994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EE4354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53DD60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02FBA0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C25B1CA" w14:textId="77777777" w:rsidR="00E014A9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[66]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2511</w:t>
            </w:r>
            <w:r>
              <w:rPr>
                <w:rFonts w:ascii="Consolas"/>
                <w:spacing w:val="79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389</w:t>
            </w:r>
          </w:p>
        </w:tc>
        <w:tc>
          <w:tcPr>
            <w:tcW w:w="671" w:type="dxa"/>
            <w:shd w:val="clear" w:color="auto" w:fill="DFDFDF"/>
          </w:tcPr>
          <w:p w14:paraId="7D228B17" w14:textId="77777777" w:rsidR="00E014A9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</w:t>
            </w:r>
          </w:p>
        </w:tc>
        <w:tc>
          <w:tcPr>
            <w:tcW w:w="670" w:type="dxa"/>
            <w:shd w:val="clear" w:color="auto" w:fill="DFDFDF"/>
          </w:tcPr>
          <w:p w14:paraId="313EE32C" w14:textId="77777777" w:rsidR="00E014A9" w:rsidRDefault="0000000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</w:t>
            </w:r>
          </w:p>
        </w:tc>
        <w:tc>
          <w:tcPr>
            <w:tcW w:w="670" w:type="dxa"/>
            <w:shd w:val="clear" w:color="auto" w:fill="DFDFDF"/>
          </w:tcPr>
          <w:p w14:paraId="549DE587" w14:textId="77777777" w:rsidR="00E014A9" w:rsidRDefault="00000000">
            <w:pPr>
              <w:pStyle w:val="TableParagraph"/>
              <w:spacing w:line="260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49</w:t>
            </w:r>
          </w:p>
        </w:tc>
        <w:tc>
          <w:tcPr>
            <w:tcW w:w="673" w:type="dxa"/>
            <w:shd w:val="clear" w:color="auto" w:fill="DFDFDF"/>
          </w:tcPr>
          <w:p w14:paraId="487B3E04" w14:textId="77777777" w:rsidR="00E014A9" w:rsidRDefault="00000000">
            <w:pPr>
              <w:pStyle w:val="TableParagraph"/>
              <w:spacing w:line="26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59</w:t>
            </w:r>
          </w:p>
        </w:tc>
        <w:tc>
          <w:tcPr>
            <w:tcW w:w="671" w:type="dxa"/>
            <w:shd w:val="clear" w:color="auto" w:fill="DFDFDF"/>
          </w:tcPr>
          <w:p w14:paraId="3B06EE5A" w14:textId="77777777" w:rsidR="00E014A9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188</w:t>
            </w:r>
          </w:p>
        </w:tc>
        <w:tc>
          <w:tcPr>
            <w:tcW w:w="672" w:type="dxa"/>
            <w:shd w:val="clear" w:color="auto" w:fill="DFDFDF"/>
          </w:tcPr>
          <w:p w14:paraId="13F2D6CD" w14:textId="77777777" w:rsidR="00E014A9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2" w:type="dxa"/>
            <w:shd w:val="clear" w:color="auto" w:fill="DFDFDF"/>
          </w:tcPr>
          <w:p w14:paraId="662743B9" w14:textId="77777777" w:rsidR="00E014A9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1292</w:t>
            </w:r>
          </w:p>
        </w:tc>
        <w:tc>
          <w:tcPr>
            <w:tcW w:w="671" w:type="dxa"/>
            <w:shd w:val="clear" w:color="auto" w:fill="DFDFDF"/>
          </w:tcPr>
          <w:p w14:paraId="0B5DF477" w14:textId="77777777" w:rsidR="00E014A9" w:rsidRDefault="00000000">
            <w:pPr>
              <w:pStyle w:val="TableParagraph"/>
              <w:spacing w:line="260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4031</w:t>
            </w:r>
          </w:p>
        </w:tc>
        <w:tc>
          <w:tcPr>
            <w:tcW w:w="671" w:type="dxa"/>
            <w:shd w:val="clear" w:color="auto" w:fill="DFDFDF"/>
          </w:tcPr>
          <w:p w14:paraId="2E782E0E" w14:textId="77777777" w:rsidR="00E014A9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3495</w:t>
            </w:r>
          </w:p>
        </w:tc>
        <w:tc>
          <w:tcPr>
            <w:tcW w:w="909" w:type="dxa"/>
            <w:shd w:val="clear" w:color="auto" w:fill="DFDFDF"/>
          </w:tcPr>
          <w:p w14:paraId="538BAB19" w14:textId="77777777" w:rsidR="00E014A9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587</w:t>
            </w:r>
          </w:p>
        </w:tc>
      </w:tr>
      <w:tr w:rsidR="00E014A9" w14:paraId="6A08058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0026C9" w14:textId="77777777" w:rsidR="00E014A9" w:rsidRDefault="0000000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105</w:t>
            </w:r>
          </w:p>
        </w:tc>
        <w:tc>
          <w:tcPr>
            <w:tcW w:w="671" w:type="dxa"/>
            <w:shd w:val="clear" w:color="auto" w:fill="DFDFDF"/>
          </w:tcPr>
          <w:p w14:paraId="4ADCC61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2A8F8E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760F8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5E31DBD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9CCC2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F58C1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AFE85F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16640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ACD096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6EF010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063880E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0C8A930" w14:textId="77777777" w:rsidR="00E014A9" w:rsidRDefault="0000000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[79]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153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387</w:t>
            </w:r>
          </w:p>
        </w:tc>
        <w:tc>
          <w:tcPr>
            <w:tcW w:w="671" w:type="dxa"/>
            <w:shd w:val="clear" w:color="auto" w:fill="DFDFDF"/>
          </w:tcPr>
          <w:p w14:paraId="3D0F8987" w14:textId="77777777" w:rsidR="00E014A9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758</w:t>
            </w:r>
          </w:p>
        </w:tc>
        <w:tc>
          <w:tcPr>
            <w:tcW w:w="670" w:type="dxa"/>
            <w:shd w:val="clear" w:color="auto" w:fill="DFDFDF"/>
          </w:tcPr>
          <w:p w14:paraId="181BD9E2" w14:textId="77777777" w:rsidR="00E014A9" w:rsidRDefault="0000000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1307</w:t>
            </w:r>
          </w:p>
        </w:tc>
        <w:tc>
          <w:tcPr>
            <w:tcW w:w="670" w:type="dxa"/>
            <w:shd w:val="clear" w:color="auto" w:fill="DFDFDF"/>
          </w:tcPr>
          <w:p w14:paraId="7F8284C5" w14:textId="77777777" w:rsidR="00E014A9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3465</w:t>
            </w:r>
          </w:p>
        </w:tc>
        <w:tc>
          <w:tcPr>
            <w:tcW w:w="673" w:type="dxa"/>
            <w:shd w:val="clear" w:color="auto" w:fill="DFDFDF"/>
          </w:tcPr>
          <w:p w14:paraId="4D2C7952" w14:textId="77777777" w:rsidR="00E014A9" w:rsidRDefault="0000000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6991</w:t>
            </w:r>
          </w:p>
        </w:tc>
        <w:tc>
          <w:tcPr>
            <w:tcW w:w="671" w:type="dxa"/>
            <w:shd w:val="clear" w:color="auto" w:fill="DFDFDF"/>
          </w:tcPr>
          <w:p w14:paraId="3E370D17" w14:textId="77777777" w:rsidR="00E014A9" w:rsidRDefault="0000000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6313</w:t>
            </w:r>
          </w:p>
        </w:tc>
        <w:tc>
          <w:tcPr>
            <w:tcW w:w="672" w:type="dxa"/>
            <w:shd w:val="clear" w:color="auto" w:fill="DFDFDF"/>
          </w:tcPr>
          <w:p w14:paraId="60FDFE13" w14:textId="77777777" w:rsidR="00E014A9" w:rsidRDefault="0000000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3794</w:t>
            </w:r>
          </w:p>
        </w:tc>
        <w:tc>
          <w:tcPr>
            <w:tcW w:w="672" w:type="dxa"/>
            <w:shd w:val="clear" w:color="auto" w:fill="DFDFDF"/>
          </w:tcPr>
          <w:p w14:paraId="0B090D20" w14:textId="77777777" w:rsidR="00E014A9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1836</w:t>
            </w:r>
          </w:p>
        </w:tc>
        <w:tc>
          <w:tcPr>
            <w:tcW w:w="671" w:type="dxa"/>
            <w:shd w:val="clear" w:color="auto" w:fill="DFDFDF"/>
          </w:tcPr>
          <w:p w14:paraId="75493F84" w14:textId="77777777" w:rsidR="00E014A9" w:rsidRDefault="0000000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345</w:t>
            </w:r>
          </w:p>
        </w:tc>
        <w:tc>
          <w:tcPr>
            <w:tcW w:w="671" w:type="dxa"/>
            <w:shd w:val="clear" w:color="auto" w:fill="DFDFDF"/>
          </w:tcPr>
          <w:p w14:paraId="1616A251" w14:textId="77777777" w:rsidR="00E014A9" w:rsidRDefault="0000000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382</w:t>
            </w:r>
          </w:p>
        </w:tc>
        <w:tc>
          <w:tcPr>
            <w:tcW w:w="909" w:type="dxa"/>
            <w:shd w:val="clear" w:color="auto" w:fill="DFDFDF"/>
          </w:tcPr>
          <w:p w14:paraId="7D5DBE89" w14:textId="77777777" w:rsidR="00E014A9" w:rsidRDefault="0000000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808</w:t>
            </w:r>
          </w:p>
        </w:tc>
      </w:tr>
      <w:tr w:rsidR="00E014A9" w14:paraId="535F2907" w14:textId="77777777">
        <w:trPr>
          <w:trHeight w:val="272"/>
        </w:trPr>
        <w:tc>
          <w:tcPr>
            <w:tcW w:w="2122" w:type="dxa"/>
            <w:shd w:val="clear" w:color="auto" w:fill="DFDFDF"/>
          </w:tcPr>
          <w:p w14:paraId="55674558" w14:textId="77777777" w:rsidR="00E014A9" w:rsidRDefault="00000000">
            <w:pPr>
              <w:pStyle w:val="TableParagraph"/>
              <w:spacing w:line="252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1388</w:t>
            </w:r>
          </w:p>
        </w:tc>
        <w:tc>
          <w:tcPr>
            <w:tcW w:w="671" w:type="dxa"/>
            <w:shd w:val="clear" w:color="auto" w:fill="DFDFDF"/>
          </w:tcPr>
          <w:p w14:paraId="75DC2D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AB7C97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7B7EF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67B7A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22534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1E09D1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F813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80BA89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25029A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85A18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356E459" w14:textId="77777777">
        <w:trPr>
          <w:trHeight w:val="259"/>
        </w:trPr>
        <w:tc>
          <w:tcPr>
            <w:tcW w:w="2122" w:type="dxa"/>
            <w:shd w:val="clear" w:color="auto" w:fill="DFDFDF"/>
          </w:tcPr>
          <w:p w14:paraId="04B5DCD8" w14:textId="77777777" w:rsidR="00E014A9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[92]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2713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3800</w:t>
            </w:r>
          </w:p>
        </w:tc>
        <w:tc>
          <w:tcPr>
            <w:tcW w:w="671" w:type="dxa"/>
            <w:shd w:val="clear" w:color="auto" w:fill="DFDFDF"/>
          </w:tcPr>
          <w:p w14:paraId="4FE60224" w14:textId="77777777" w:rsidR="00E014A9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3091</w:t>
            </w:r>
          </w:p>
        </w:tc>
        <w:tc>
          <w:tcPr>
            <w:tcW w:w="670" w:type="dxa"/>
            <w:shd w:val="clear" w:color="auto" w:fill="DFDFDF"/>
          </w:tcPr>
          <w:p w14:paraId="45ECF758" w14:textId="77777777" w:rsidR="00E014A9" w:rsidRDefault="0000000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2985</w:t>
            </w:r>
          </w:p>
        </w:tc>
        <w:tc>
          <w:tcPr>
            <w:tcW w:w="670" w:type="dxa"/>
            <w:shd w:val="clear" w:color="auto" w:fill="DFDFDF"/>
          </w:tcPr>
          <w:p w14:paraId="2ED9C3C3" w14:textId="77777777" w:rsidR="00E014A9" w:rsidRDefault="0000000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3790</w:t>
            </w:r>
          </w:p>
        </w:tc>
        <w:tc>
          <w:tcPr>
            <w:tcW w:w="673" w:type="dxa"/>
            <w:shd w:val="clear" w:color="auto" w:fill="DFDFDF"/>
          </w:tcPr>
          <w:p w14:paraId="7337CCAE" w14:textId="77777777" w:rsidR="00E014A9" w:rsidRDefault="0000000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674</w:t>
            </w:r>
          </w:p>
        </w:tc>
        <w:tc>
          <w:tcPr>
            <w:tcW w:w="671" w:type="dxa"/>
            <w:shd w:val="clear" w:color="auto" w:fill="DFDFDF"/>
          </w:tcPr>
          <w:p w14:paraId="3EB41BEF" w14:textId="77777777" w:rsidR="00E014A9" w:rsidRDefault="0000000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81</w:t>
            </w:r>
          </w:p>
        </w:tc>
        <w:tc>
          <w:tcPr>
            <w:tcW w:w="672" w:type="dxa"/>
            <w:shd w:val="clear" w:color="auto" w:fill="DFDFDF"/>
          </w:tcPr>
          <w:p w14:paraId="1EA068E2" w14:textId="77777777" w:rsidR="00E014A9" w:rsidRDefault="0000000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</w:t>
            </w:r>
          </w:p>
        </w:tc>
        <w:tc>
          <w:tcPr>
            <w:tcW w:w="672" w:type="dxa"/>
            <w:shd w:val="clear" w:color="auto" w:fill="DFDFDF"/>
          </w:tcPr>
          <w:p w14:paraId="0AE45D67" w14:textId="77777777" w:rsidR="00E014A9" w:rsidRDefault="0000000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108</w:t>
            </w:r>
          </w:p>
        </w:tc>
        <w:tc>
          <w:tcPr>
            <w:tcW w:w="671" w:type="dxa"/>
            <w:shd w:val="clear" w:color="auto" w:fill="DFDFDF"/>
          </w:tcPr>
          <w:p w14:paraId="75DFEDD7" w14:textId="77777777" w:rsidR="00E014A9" w:rsidRDefault="00000000">
            <w:pPr>
              <w:pStyle w:val="TableParagraph"/>
              <w:spacing w:line="24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1" w:type="dxa"/>
            <w:shd w:val="clear" w:color="auto" w:fill="DFDFDF"/>
          </w:tcPr>
          <w:p w14:paraId="2AB43E81" w14:textId="77777777" w:rsidR="00E014A9" w:rsidRDefault="0000000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399</w:t>
            </w:r>
          </w:p>
        </w:tc>
        <w:tc>
          <w:tcPr>
            <w:tcW w:w="909" w:type="dxa"/>
            <w:shd w:val="clear" w:color="auto" w:fill="DFDFDF"/>
          </w:tcPr>
          <w:p w14:paraId="5FCE95D5" w14:textId="77777777" w:rsidR="00E014A9" w:rsidRDefault="00000000">
            <w:pPr>
              <w:pStyle w:val="TableParagraph"/>
              <w:spacing w:line="240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1132</w:t>
            </w:r>
          </w:p>
        </w:tc>
      </w:tr>
    </w:tbl>
    <w:p w14:paraId="0782E741" w14:textId="77777777" w:rsidR="00E014A9" w:rsidRDefault="00E014A9">
      <w:pPr>
        <w:pStyle w:val="TableParagraph"/>
        <w:spacing w:line="240" w:lineRule="exact"/>
        <w:jc w:val="right"/>
        <w:rPr>
          <w:rFonts w:ascii="Consolas"/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3EE4F93" w14:textId="77777777" w:rsidR="00E014A9" w:rsidRDefault="00000000">
      <w:pPr>
        <w:pStyle w:val="BodyText"/>
        <w:ind w:left="141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6704" behindDoc="1" locked="0" layoutInCell="1" allowOverlap="1" wp14:anchorId="582C892E" wp14:editId="3F979D7A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 descr="gh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805" y="1191260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062C9E" id="Group 85" o:spid="_x0000_s1026" style="position:absolute;margin-left:24.45pt;margin-top:24.5pt;width:563.75pt;height:743.7pt;z-index:-25165977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">
                <v:shape id="Graphic 8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7" o:spid="_x0000_s1028" type="#_x0000_t75" alt="gh" style="position:absolute;left:12338;top:11912;width:49022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">
                  <v:imagedata r:id="rId54" o:title="gh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36811D26" wp14:editId="12480DC1">
                <wp:extent cx="5753735" cy="356870"/>
                <wp:effectExtent l="0" t="0" r="0" b="0"/>
                <wp:docPr id="88" name="Text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3568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718541AC" w14:textId="77777777" w:rsidR="00E014A9" w:rsidRDefault="00000000">
                            <w:pPr>
                              <w:pStyle w:val="BodyText"/>
                              <w:spacing w:before="5" w:line="281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2432</w:t>
                            </w:r>
                          </w:p>
                          <w:p w14:paraId="203561E4" w14:textId="77777777" w:rsidR="00E014A9" w:rsidRDefault="00000000">
                            <w:pPr>
                              <w:pStyle w:val="BodyText"/>
                              <w:spacing w:line="276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</w:rPr>
                              <w:t>[105]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3574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2935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1537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529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485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662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1590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2657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3396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811D26" id="Textbox 88" o:spid="_x0000_s1032" type="#_x0000_t202" style="width:453.05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" fillcolor="#dfdfdf" stroked="f">
                <v:textbox inset="0,0,0,0">
                  <w:txbxContent>
                    <w:p w14:paraId="718541AC" w14:textId="77777777" w:rsidR="00E014A9" w:rsidRDefault="00000000">
                      <w:pPr>
                        <w:pStyle w:val="BodyText"/>
                        <w:spacing w:before="5" w:line="281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2432</w:t>
                      </w:r>
                    </w:p>
                    <w:p w14:paraId="203561E4" w14:textId="77777777" w:rsidR="00E014A9" w:rsidRDefault="00000000">
                      <w:pPr>
                        <w:pStyle w:val="BodyText"/>
                        <w:spacing w:line="276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</w:rPr>
                        <w:t>[105]</w:t>
                      </w:r>
                      <w:r>
                        <w:rPr>
                          <w:rFonts w:ascii="Consolas"/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3574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2935</w:t>
                      </w:r>
                      <w:r>
                        <w:rPr>
                          <w:rFonts w:ascii="Consolas"/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1537</w:t>
                      </w:r>
                      <w:r>
                        <w:rPr>
                          <w:rFonts w:ascii="Consolas"/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529</w:t>
                      </w:r>
                      <w:r>
                        <w:rPr>
                          <w:rFonts w:ascii="Consolas"/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485</w:t>
                      </w:r>
                      <w:r>
                        <w:rPr>
                          <w:rFonts w:ascii="Consolas"/>
                          <w:color w:val="000000"/>
                          <w:spacing w:val="79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662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1000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1590</w:t>
                      </w:r>
                      <w:r>
                        <w:rPr>
                          <w:rFonts w:ascii="Consolas"/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2657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3396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6FA5A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E31C23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F3AE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6E3F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09474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A565CB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2F062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0B3A1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2C15C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F0F1E8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128A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6063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D6EBB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1E864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611483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0CA00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6406E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69CE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1ECF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FA1CE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34D64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0DAA1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4288F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8D8BC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382A88" w14:textId="77777777" w:rsidR="00E014A9" w:rsidRDefault="00E014A9">
      <w:pPr>
        <w:pStyle w:val="BodyText"/>
        <w:spacing w:before="82"/>
        <w:rPr>
          <w:rFonts w:ascii="Arial"/>
          <w:b/>
          <w:sz w:val="18"/>
        </w:rPr>
      </w:pPr>
    </w:p>
    <w:p w14:paraId="65C48A0E" w14:textId="77777777" w:rsidR="00E014A9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FF13572" w14:textId="77777777" w:rsidR="00E014A9" w:rsidRDefault="00E014A9">
      <w:pPr>
        <w:pStyle w:val="BodyText"/>
        <w:spacing w:before="86"/>
        <w:rPr>
          <w:rFonts w:ascii="Arial"/>
          <w:i/>
        </w:rPr>
      </w:pPr>
    </w:p>
    <w:p w14:paraId="239C21A5" w14:textId="77777777" w:rsidR="00E014A9" w:rsidRDefault="0000000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Plot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pacing w:val="-2"/>
          <w:sz w:val="24"/>
        </w:rPr>
        <w:t>Distribution</w:t>
      </w:r>
    </w:p>
    <w:p w14:paraId="37C37881" w14:textId="77777777" w:rsidR="00E014A9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445B82" wp14:editId="6677857B">
                <wp:extent cx="5768975" cy="3652520"/>
                <wp:effectExtent l="9525" t="0" r="0" b="5079"/>
                <wp:docPr id="89" name="Text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5252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11B48F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36489310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193EA0BC" w14:textId="77777777" w:rsidR="00E014A9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12A9108F" w14:textId="77777777" w:rsidR="00E014A9" w:rsidRDefault="00E014A9">
                            <w:pPr>
                              <w:pStyle w:val="BodyText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AED03A1" w14:textId="77777777" w:rsidR="00E014A9" w:rsidRDefault="00000000">
                            <w:pPr>
                              <w:spacing w:line="638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=FALSE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71B134D7" w14:textId="77777777" w:rsidR="00E014A9" w:rsidRDefault="00000000">
                            <w:pPr>
                              <w:spacing w:before="14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lynx,col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="green",</w:t>
                            </w:r>
                          </w:p>
                          <w:p w14:paraId="364517F6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3B51BF3" w14:textId="77777777" w:rsidR="00E014A9" w:rsidRDefault="00000000">
                            <w:pPr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,main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="Histogram</w:t>
                            </w:r>
                            <w:r>
                              <w:rPr>
                                <w:rFonts w:ascii="Courier New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  <w:p w14:paraId="25FDFC1E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BBDBF47" w14:textId="77777777" w:rsidR="00E014A9" w:rsidRDefault="00000000">
                            <w:pPr>
                              <w:ind w:left="211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curve(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dnorm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x,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mean=mean(lynx),</w:t>
                            </w:r>
                          </w:p>
                          <w:p w14:paraId="595FB8FE" w14:textId="77777777" w:rsidR="00E014A9" w:rsidRDefault="00E014A9">
                            <w:pPr>
                              <w:pStyle w:val="BodyText"/>
                              <w:spacing w:before="15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848DCF0" w14:textId="77777777" w:rsidR="00E014A9" w:rsidRDefault="00000000">
                            <w:pPr>
                              <w:spacing w:before="1" w:line="636" w:lineRule="auto"/>
                              <w:ind w:left="869" w:right="3979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(lynx)),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col="red",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lwd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=2, add=TRUE)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445B82" id="Textbox 89" o:spid="_x0000_s1033" type="#_x0000_t202" style="width:454.25pt;height:2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" filled="f" strokecolor="#dfdfdf" strokeweight=".24pt">
                <v:textbox inset="0,0,0,0">
                  <w:txbxContent>
                    <w:p w14:paraId="0411B48F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36489310" w14:textId="77777777" w:rsidR="00E014A9" w:rsidRDefault="00E014A9">
                      <w:pPr>
                        <w:pStyle w:val="BodyText"/>
                        <w:spacing w:before="128"/>
                        <w:rPr>
                          <w:b/>
                          <w:sz w:val="20"/>
                        </w:rPr>
                      </w:pPr>
                    </w:p>
                    <w:p w14:paraId="193EA0BC" w14:textId="77777777" w:rsidR="00E014A9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12A9108F" w14:textId="77777777" w:rsidR="00E014A9" w:rsidRDefault="00E014A9">
                      <w:pPr>
                        <w:pStyle w:val="BodyText"/>
                        <w:spacing w:before="216"/>
                        <w:rPr>
                          <w:rFonts w:ascii="Courier New"/>
                          <w:sz w:val="20"/>
                        </w:rPr>
                      </w:pPr>
                    </w:p>
                    <w:p w14:paraId="7AED03A1" w14:textId="77777777" w:rsidR="00E014A9" w:rsidRDefault="00000000">
                      <w:pPr>
                        <w:spacing w:line="638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freq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=FALSE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draw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normal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71B134D7" w14:textId="77777777" w:rsidR="00E014A9" w:rsidRDefault="00000000">
                      <w:pPr>
                        <w:spacing w:before="14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lynx,col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="green",</w:t>
                      </w:r>
                    </w:p>
                    <w:p w14:paraId="364517F6" w14:textId="77777777" w:rsidR="00E014A9" w:rsidRDefault="00E014A9">
                      <w:pPr>
                        <w:pStyle w:val="BodyText"/>
                        <w:spacing w:before="128"/>
                        <w:rPr>
                          <w:rFonts w:ascii="Courier New"/>
                          <w:sz w:val="20"/>
                        </w:rPr>
                      </w:pPr>
                    </w:p>
                    <w:p w14:paraId="13B51BF3" w14:textId="77777777" w:rsidR="00E014A9" w:rsidRDefault="00000000">
                      <w:pPr>
                        <w:ind w:left="74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freq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FALSE</w:t>
                      </w:r>
                      <w:r>
                        <w:rPr>
                          <w:rFonts w:ascii="Courier New"/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,main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="Histogram</w:t>
                      </w:r>
                      <w:r>
                        <w:rPr>
                          <w:rFonts w:ascii="Courier New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  <w:p w14:paraId="25FDFC1E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1BBDBF47" w14:textId="77777777" w:rsidR="00E014A9" w:rsidRDefault="00000000">
                      <w:pPr>
                        <w:ind w:left="211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curve(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dnorm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x,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mean=mean(lynx),</w:t>
                      </w:r>
                    </w:p>
                    <w:p w14:paraId="595FB8FE" w14:textId="77777777" w:rsidR="00E014A9" w:rsidRDefault="00E014A9">
                      <w:pPr>
                        <w:pStyle w:val="BodyText"/>
                        <w:spacing w:before="151"/>
                        <w:rPr>
                          <w:rFonts w:ascii="Courier New"/>
                          <w:sz w:val="20"/>
                        </w:rPr>
                      </w:pPr>
                    </w:p>
                    <w:p w14:paraId="4848DCF0" w14:textId="77777777" w:rsidR="00E014A9" w:rsidRDefault="00000000">
                      <w:pPr>
                        <w:spacing w:before="1" w:line="636" w:lineRule="auto"/>
                        <w:ind w:left="869" w:right="3979" w:firstLine="72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(lynx)),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col="red",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lwd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=2, add=TRUE)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F2C43A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440" w:right="360" w:bottom="980" w:left="360" w:header="0" w:footer="784" w:gutter="0"/>
          <w:cols w:space="720"/>
        </w:sectPr>
      </w:pPr>
    </w:p>
    <w:p w14:paraId="5C5EDD54" w14:textId="77777777" w:rsidR="00E014A9" w:rsidRDefault="00000000">
      <w:pPr>
        <w:pStyle w:val="Heading2"/>
        <w:spacing w:before="23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1248B83F" wp14:editId="0AD10655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 descr="gh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1441703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06CA01" id="Group 90" o:spid="_x0000_s1026" style="position:absolute;margin-left:24.45pt;margin-top:24.5pt;width:563.75pt;height:743.7pt;z-index:-25165875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">
                <v:shape id="Graphic 91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2" o:spid="_x0000_s1028" type="#_x0000_t75" alt="gh" style="position:absolute;left:12255;top:14417;width:49022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">
                  <v:imagedata r:id="rId56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3E5DCDC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FAD666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A3F307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53379B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D1EA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A26BBB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AFBFC4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00ADEE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C152D8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380CBC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1606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0CF65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527F1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E2138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A1521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9FE4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1B4F9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EC9503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17FB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F20873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DF09D8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2D9102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C4C76A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C7125D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C540B6" w14:textId="77777777" w:rsidR="00E014A9" w:rsidRDefault="00E014A9">
      <w:pPr>
        <w:pStyle w:val="BodyText"/>
        <w:spacing w:before="148"/>
        <w:rPr>
          <w:rFonts w:ascii="Arial"/>
          <w:b/>
          <w:sz w:val="18"/>
        </w:rPr>
      </w:pPr>
    </w:p>
    <w:p w14:paraId="495041E9" w14:textId="77777777" w:rsidR="00E014A9" w:rsidRDefault="0000000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6FD5F8A" w14:textId="77777777" w:rsidR="00E014A9" w:rsidRDefault="00E014A9">
      <w:pPr>
        <w:pStyle w:val="BodyText"/>
        <w:spacing w:before="151"/>
        <w:rPr>
          <w:rFonts w:ascii="Arial"/>
          <w:i/>
          <w:sz w:val="18"/>
        </w:rPr>
      </w:pPr>
    </w:p>
    <w:p w14:paraId="6146E714" w14:textId="77777777" w:rsidR="00E014A9" w:rsidRDefault="0000000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Box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Plots</w:t>
      </w:r>
    </w:p>
    <w:p w14:paraId="781BE213" w14:textId="77777777" w:rsidR="00E014A9" w:rsidRDefault="00000000">
      <w:pPr>
        <w:pStyle w:val="BodyText"/>
        <w:spacing w:before="132" w:after="4" w:line="360" w:lineRule="auto"/>
        <w:ind w:left="1440" w:right="605"/>
      </w:pPr>
      <w:r>
        <w:rPr>
          <w:color w:val="273039"/>
        </w:rPr>
        <w:t>Box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Plot</w:t>
      </w:r>
      <w:r>
        <w:rPr>
          <w:color w:val="273039"/>
          <w:spacing w:val="23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graphically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depicting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groups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numerical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quartiles.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 represents the distribution of data and understanding mean, median, and variance.</w:t>
      </w:r>
    </w:p>
    <w:p w14:paraId="60BCDDC0" w14:textId="77777777" w:rsidR="00E014A9" w:rsidRDefault="00000000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EC9C43" wp14:editId="03335E5B">
                <wp:extent cx="5768975" cy="2841625"/>
                <wp:effectExtent l="9525" t="0" r="0" b="6350"/>
                <wp:docPr id="93" name="Text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8416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5F7380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DDED6C3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38E1A17A" w14:textId="77777777" w:rsidR="00E014A9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USJudgeRatings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Dataset.</w:t>
                            </w:r>
                          </w:p>
                          <w:p w14:paraId="42FC865C" w14:textId="77777777" w:rsidR="00E014A9" w:rsidRDefault="00E014A9">
                            <w:pPr>
                              <w:pStyle w:val="BodyText"/>
                              <w:spacing w:before="14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CBB445F" w14:textId="77777777" w:rsidR="00E014A9" w:rsidRDefault="0000000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?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USJudgeRatings</w:t>
                            </w:r>
                            <w:proofErr w:type="spellEnd"/>
                            <w:proofErr w:type="gramEnd"/>
                          </w:p>
                          <w:p w14:paraId="673ADF41" w14:textId="77777777" w:rsidR="00E014A9" w:rsidRDefault="00E014A9">
                            <w:pPr>
                              <w:pStyle w:val="BodyText"/>
                              <w:spacing w:before="2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893AC6F" w14:textId="77777777" w:rsidR="00E014A9" w:rsidRDefault="00000000">
                            <w:pPr>
                              <w:spacing w:before="1" w:line="645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ylim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is used to specify the range. 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boxplot(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USJudgeRatings$RTEN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, horizontal=TRUE,</w:t>
                            </w:r>
                          </w:p>
                          <w:p w14:paraId="344B06C6" w14:textId="77777777" w:rsidR="00E014A9" w:rsidRDefault="00000000">
                            <w:pPr>
                              <w:spacing w:line="636" w:lineRule="auto"/>
                              <w:ind w:left="1109" w:right="329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="Lawyers</w:t>
                            </w:r>
                            <w:r>
                              <w:rPr>
                                <w:rFonts w:ascii="Courier New"/>
                                <w:spacing w:val="-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Rating",</w:t>
                            </w:r>
                            <w:r>
                              <w:rPr>
                                <w:rFonts w:ascii="Courier New"/>
                                <w:spacing w:val="-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notch=TRUE,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ylim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0, 10), col="pink")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C9C43" id="Textbox 93" o:spid="_x0000_s1034" type="#_x0000_t202" style="width:454.25pt;height:2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" filled="f" strokecolor="#dfdfdf" strokeweight=".24pt">
                <v:textbox inset="0,0,0,0">
                  <w:txbxContent>
                    <w:p w14:paraId="695F7380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DDED6C3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38E1A17A" w14:textId="77777777" w:rsidR="00E014A9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USJudgeRatings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Dataset.</w:t>
                      </w:r>
                    </w:p>
                    <w:p w14:paraId="42FC865C" w14:textId="77777777" w:rsidR="00E014A9" w:rsidRDefault="00E014A9">
                      <w:pPr>
                        <w:pStyle w:val="BodyText"/>
                        <w:spacing w:before="147"/>
                        <w:rPr>
                          <w:rFonts w:ascii="Courier New"/>
                          <w:sz w:val="20"/>
                        </w:rPr>
                      </w:pPr>
                    </w:p>
                    <w:p w14:paraId="6CBB445F" w14:textId="77777777" w:rsidR="00E014A9" w:rsidRDefault="0000000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?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USJudgeRatings</w:t>
                      </w:r>
                      <w:proofErr w:type="spellEnd"/>
                      <w:proofErr w:type="gramEnd"/>
                    </w:p>
                    <w:p w14:paraId="673ADF41" w14:textId="77777777" w:rsidR="00E014A9" w:rsidRDefault="00E014A9">
                      <w:pPr>
                        <w:pStyle w:val="BodyText"/>
                        <w:spacing w:before="211"/>
                        <w:rPr>
                          <w:rFonts w:ascii="Courier New"/>
                          <w:sz w:val="20"/>
                        </w:rPr>
                      </w:pPr>
                    </w:p>
                    <w:p w14:paraId="5893AC6F" w14:textId="77777777" w:rsidR="00E014A9" w:rsidRDefault="00000000">
                      <w:pPr>
                        <w:spacing w:before="1" w:line="645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ylim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is used to specify the range. 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boxplot(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USJudgeRatings$RTEN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, horizontal=TRUE,</w:t>
                      </w:r>
                    </w:p>
                    <w:p w14:paraId="344B06C6" w14:textId="77777777" w:rsidR="00E014A9" w:rsidRDefault="00000000">
                      <w:pPr>
                        <w:spacing w:line="636" w:lineRule="auto"/>
                        <w:ind w:left="1109" w:right="329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="Lawyers</w:t>
                      </w:r>
                      <w:r>
                        <w:rPr>
                          <w:rFonts w:ascii="Courier New"/>
                          <w:spacing w:val="-3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Rating",</w:t>
                      </w:r>
                      <w:r>
                        <w:rPr>
                          <w:rFonts w:ascii="Courier New"/>
                          <w:spacing w:val="-3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notch=TRUE,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ylim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0, 10), col="pink")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3E97D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820" w:right="360" w:bottom="980" w:left="360" w:header="0" w:footer="784" w:gutter="0"/>
          <w:cols w:space="720"/>
        </w:sectPr>
      </w:pPr>
    </w:p>
    <w:p w14:paraId="6D7138F9" w14:textId="77777777" w:rsidR="00E014A9" w:rsidRDefault="00000000">
      <w:pPr>
        <w:pStyle w:val="Heading2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752" behindDoc="1" locked="0" layoutInCell="1" allowOverlap="1" wp14:anchorId="64B77C62" wp14:editId="6E2BA5B3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 descr="gh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172463"/>
                            <a:ext cx="3663315" cy="23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5B9369" id="Group 94" o:spid="_x0000_s1026" style="position:absolute;margin-left:24.45pt;margin-top:24.5pt;width:563.75pt;height:743.7pt;z-index:-25165772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">
                <v:shape id="Graphic 95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6" o:spid="_x0000_s1028" type="#_x0000_t75" alt="gh" style="position:absolute;left:20967;top:11724;width:36633;height:2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">
                  <v:imagedata r:id="rId58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2BA39D1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CF810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96EB4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DCCB9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1F7C10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B5CD6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1953B9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51CB83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D33EF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244E2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3D7B4C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3F9C4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45A08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F8D11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07AF77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735C7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AF97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754DC6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9824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B933B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03064C" w14:textId="77777777" w:rsidR="00E014A9" w:rsidRDefault="00E014A9">
      <w:pPr>
        <w:pStyle w:val="BodyText"/>
        <w:spacing w:before="151"/>
        <w:rPr>
          <w:rFonts w:ascii="Arial"/>
          <w:b/>
          <w:sz w:val="18"/>
        </w:rPr>
      </w:pPr>
    </w:p>
    <w:p w14:paraId="3B155844" w14:textId="77777777" w:rsidR="00E014A9" w:rsidRDefault="00000000">
      <w:pPr>
        <w:spacing w:before="1"/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CE80D8F" w14:textId="77777777" w:rsidR="00E014A9" w:rsidRDefault="00E014A9">
      <w:pPr>
        <w:pStyle w:val="BodyText"/>
        <w:spacing w:before="149"/>
        <w:rPr>
          <w:rFonts w:ascii="Arial"/>
          <w:i/>
          <w:sz w:val="18"/>
        </w:rPr>
      </w:pPr>
    </w:p>
    <w:p w14:paraId="2D5CED29" w14:textId="77777777" w:rsidR="00E014A9" w:rsidRDefault="00000000">
      <w:pPr>
        <w:pStyle w:val="BodyText"/>
        <w:spacing w:before="1" w:line="360" w:lineRule="auto"/>
        <w:ind w:left="1440" w:right="1074"/>
        <w:jc w:val="both"/>
      </w:pPr>
      <w:proofErr w:type="spellStart"/>
      <w:r>
        <w:rPr>
          <w:color w:val="273039"/>
        </w:rPr>
        <w:t>USJudgeRating</w:t>
      </w:r>
      <w:proofErr w:type="spellEnd"/>
      <w:r>
        <w:rPr>
          <w:color w:val="273039"/>
          <w:spacing w:val="-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Build-in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6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attributes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RTEN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6"/>
        </w:rPr>
        <w:t xml:space="preserve"> </w:t>
      </w:r>
      <w:proofErr w:type="gramStart"/>
      <w:r>
        <w:rPr>
          <w:color w:val="273039"/>
        </w:rPr>
        <w:t>attribute</w:t>
      </w:r>
      <w:proofErr w:type="gramEnd"/>
      <w:r>
        <w:rPr>
          <w:color w:val="273039"/>
          <w:spacing w:val="33"/>
        </w:rPr>
        <w:t xml:space="preserve"> </w:t>
      </w:r>
      <w:r>
        <w:rPr>
          <w:color w:val="273039"/>
        </w:rPr>
        <w:t xml:space="preserve">among </w:t>
      </w:r>
      <w:proofErr w:type="spellStart"/>
      <w:r>
        <w:rPr>
          <w:color w:val="273039"/>
        </w:rPr>
        <w:t>it</w:t>
      </w:r>
      <w:proofErr w:type="spellEnd"/>
      <w:r>
        <w:rPr>
          <w:color w:val="273039"/>
        </w:rPr>
        <w:t xml:space="preserve"> which is rating between 0 to 10 inclusive.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We used it to for plotting a boxplot with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different attributes of boxplot function.</w:t>
      </w:r>
    </w:p>
    <w:p w14:paraId="6102F8F0" w14:textId="77777777" w:rsidR="00E014A9" w:rsidRDefault="00000000">
      <w:pPr>
        <w:pStyle w:val="Heading4"/>
        <w:spacing w:before="275"/>
      </w:pPr>
      <w:r>
        <w:rPr>
          <w:spacing w:val="-2"/>
        </w:rPr>
        <w:t>Result:</w:t>
      </w:r>
    </w:p>
    <w:p w14:paraId="4A14EE1F" w14:textId="77777777" w:rsidR="00E014A9" w:rsidRDefault="00000000">
      <w:pPr>
        <w:pStyle w:val="BodyText"/>
        <w:spacing w:line="362" w:lineRule="auto"/>
        <w:ind w:left="1440" w:right="605" w:firstLine="662"/>
      </w:pPr>
      <w:r>
        <w:t>Therefore,</w:t>
      </w:r>
      <w:r>
        <w:rPr>
          <w:spacing w:val="77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variety</w:t>
      </w:r>
      <w:r>
        <w:rPr>
          <w:spacing w:val="68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statistical</w:t>
      </w:r>
      <w:r>
        <w:rPr>
          <w:spacing w:val="76"/>
        </w:rPr>
        <w:t xml:space="preserve"> </w:t>
      </w:r>
      <w:r>
        <w:t>analyses</w:t>
      </w:r>
      <w:r>
        <w:rPr>
          <w:spacing w:val="75"/>
        </w:rPr>
        <w:t xml:space="preserve"> </w:t>
      </w:r>
      <w:r>
        <w:t>are</w:t>
      </w:r>
      <w:r>
        <w:rPr>
          <w:spacing w:val="76"/>
        </w:rPr>
        <w:t xml:space="preserve"> </w:t>
      </w:r>
      <w:r>
        <w:t>conducted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given</w:t>
      </w:r>
      <w:r>
        <w:rPr>
          <w:spacing w:val="73"/>
        </w:rPr>
        <w:t xml:space="preserve"> </w:t>
      </w:r>
      <w:r>
        <w:t>dataset, enhancing the depth and breadth of insights derived from the data.</w:t>
      </w:r>
    </w:p>
    <w:p w14:paraId="1FFFFA6C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A36CEF0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59776" behindDoc="1" locked="0" layoutInCell="1" allowOverlap="1" wp14:anchorId="1B80BCAA" wp14:editId="34D28A5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7" name="Graphic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814F5" id="Graphic 97" o:spid="_x0000_s1026" style="position:absolute;margin-left:24.45pt;margin-top:24.45pt;width:563.75pt;height:743.7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4</w:t>
      </w:r>
    </w:p>
    <w:p w14:paraId="63AD8E86" w14:textId="77777777" w:rsidR="00E014A9" w:rsidRDefault="00000000">
      <w:pPr>
        <w:pStyle w:val="Heading1"/>
        <w:ind w:left="2947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DECISION</w:t>
      </w:r>
      <w:r>
        <w:rPr>
          <w:spacing w:val="-5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14419382" w14:textId="77777777" w:rsidR="00E014A9" w:rsidRDefault="00E014A9">
      <w:pPr>
        <w:pStyle w:val="BodyText"/>
        <w:spacing w:before="1"/>
        <w:rPr>
          <w:b/>
        </w:rPr>
      </w:pPr>
    </w:p>
    <w:p w14:paraId="32C49A20" w14:textId="77777777" w:rsidR="00E014A9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B59846F" w14:textId="77777777" w:rsidR="00E014A9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decision</w:t>
      </w:r>
      <w:r>
        <w:rPr>
          <w:spacing w:val="-7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p w14:paraId="743A62C0" w14:textId="77777777" w:rsidR="00E014A9" w:rsidRDefault="00E014A9">
      <w:pPr>
        <w:pStyle w:val="BodyText"/>
      </w:pPr>
    </w:p>
    <w:p w14:paraId="7EEB4413" w14:textId="77777777" w:rsidR="00E014A9" w:rsidRDefault="00E014A9">
      <w:pPr>
        <w:pStyle w:val="BodyText"/>
        <w:spacing w:before="7"/>
      </w:pPr>
    </w:p>
    <w:p w14:paraId="229F9580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5F370812" w14:textId="77777777" w:rsidR="00E014A9" w:rsidRDefault="00E014A9">
      <w:pPr>
        <w:pStyle w:val="BodyText"/>
        <w:spacing w:before="103"/>
        <w:rPr>
          <w:b/>
        </w:rPr>
      </w:pPr>
    </w:p>
    <w:p w14:paraId="5D3D79B2" w14:textId="77777777" w:rsidR="00E014A9" w:rsidRDefault="00000000">
      <w:pPr>
        <w:spacing w:line="412" w:lineRule="auto"/>
        <w:ind w:left="1440" w:right="5405"/>
        <w:rPr>
          <w:b/>
          <w:sz w:val="24"/>
        </w:rPr>
      </w:pPr>
      <w:r>
        <w:rPr>
          <w:b/>
          <w:sz w:val="24"/>
        </w:rPr>
        <w:t>Implementing 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 in R 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1A7295BB" w14:textId="77777777" w:rsidR="00E014A9" w:rsidRDefault="00000000">
      <w:pPr>
        <w:pStyle w:val="BodyText"/>
        <w:spacing w:before="215" w:line="360" w:lineRule="auto"/>
        <w:ind w:left="1440" w:right="1054"/>
      </w:pPr>
      <w:r>
        <w:t>First, 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(</w:t>
      </w:r>
      <w:proofErr w:type="spellStart"/>
      <w:r>
        <w:t>rpart</w:t>
      </w:r>
      <w:proofErr w:type="spellEnd"/>
      <w:r>
        <w:rPr>
          <w:spacing w:val="2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and</w:t>
      </w:r>
      <w:r>
        <w:rPr>
          <w:spacing w:val="22"/>
        </w:rPr>
        <w:t xml:space="preserve"> </w:t>
      </w:r>
      <w:proofErr w:type="spellStart"/>
      <w:proofErr w:type="gramStart"/>
      <w:r>
        <w:t>rpart.plot</w:t>
      </w:r>
      <w:proofErr w:type="spellEnd"/>
      <w:proofErr w:type="gramEnd"/>
      <w:r>
        <w:rPr>
          <w:spacing w:val="2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trees) and the iris dataset.</w:t>
      </w:r>
    </w:p>
    <w:p w14:paraId="38E6E846" w14:textId="77777777" w:rsidR="00E014A9" w:rsidRDefault="00000000">
      <w:pPr>
        <w:pStyle w:val="BodyText"/>
        <w:spacing w:before="274"/>
        <w:ind w:left="144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0D6987E5" w14:textId="77777777" w:rsidR="00E014A9" w:rsidRDefault="00000000">
      <w:pPr>
        <w:pStyle w:val="BodyText"/>
        <w:tabs>
          <w:tab w:val="left" w:pos="3115"/>
        </w:tabs>
        <w:spacing w:before="139" w:line="360" w:lineRule="auto"/>
        <w:ind w:left="1440" w:right="5680"/>
      </w:pPr>
      <w:r>
        <w:rPr>
          <w:spacing w:val="-2"/>
        </w:rPr>
        <w:t>library(</w:t>
      </w:r>
      <w:proofErr w:type="spellStart"/>
      <w:r>
        <w:rPr>
          <w:spacing w:val="-2"/>
        </w:rPr>
        <w:t>rpart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 library(</w:t>
      </w:r>
      <w:proofErr w:type="spellStart"/>
      <w:proofErr w:type="gramStart"/>
      <w:r>
        <w:t>rpart.plot</w:t>
      </w:r>
      <w:proofErr w:type="spellEnd"/>
      <w:proofErr w:type="gramEnd"/>
      <w:r>
        <w:t>)</w:t>
      </w:r>
      <w:r>
        <w:rPr>
          <w:spacing w:val="3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plotting</w:t>
      </w:r>
      <w:r>
        <w:rPr>
          <w:spacing w:val="-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rPr>
          <w:spacing w:val="-4"/>
        </w:rPr>
        <w:t>trees</w:t>
      </w:r>
    </w:p>
    <w:p w14:paraId="248F1417" w14:textId="77777777" w:rsidR="00E014A9" w:rsidRDefault="00E014A9">
      <w:pPr>
        <w:pStyle w:val="BodyText"/>
        <w:spacing w:before="140"/>
      </w:pPr>
    </w:p>
    <w:p w14:paraId="20027D2A" w14:textId="77777777" w:rsidR="00E014A9" w:rsidRDefault="0000000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1A8880B0" w14:textId="77777777" w:rsidR="00E014A9" w:rsidRDefault="00E014A9">
      <w:pPr>
        <w:pStyle w:val="BodyText"/>
        <w:spacing w:before="144"/>
      </w:pPr>
    </w:p>
    <w:p w14:paraId="01BD9DE8" w14:textId="77777777" w:rsidR="00E014A9" w:rsidRDefault="00000000">
      <w:pPr>
        <w:pStyle w:val="Heading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 (if</w:t>
      </w:r>
      <w:r>
        <w:rPr>
          <w:spacing w:val="-4"/>
        </w:rPr>
        <w:t xml:space="preserve"> </w:t>
      </w:r>
      <w:r>
        <w:rPr>
          <w:spacing w:val="-2"/>
        </w:rPr>
        <w:t>necessary)</w:t>
      </w:r>
    </w:p>
    <w:p w14:paraId="625F8912" w14:textId="77777777" w:rsidR="00E014A9" w:rsidRDefault="00E014A9">
      <w:pPr>
        <w:pStyle w:val="BodyText"/>
        <w:spacing w:before="141"/>
        <w:rPr>
          <w:b/>
        </w:rPr>
      </w:pPr>
    </w:p>
    <w:p w14:paraId="061A75CD" w14:textId="77777777" w:rsidR="00E014A9" w:rsidRDefault="00000000">
      <w:pPr>
        <w:pStyle w:val="BodyText"/>
        <w:spacing w:before="1"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4025E010" w14:textId="77777777" w:rsidR="00E014A9" w:rsidRDefault="00000000">
      <w:pPr>
        <w:pStyle w:val="BodyText"/>
        <w:spacing w:before="274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iris$Species</w:t>
      </w:r>
      <w:proofErr w:type="spellEnd"/>
      <w:r>
        <w:t>)</w:t>
      </w:r>
    </w:p>
    <w:p w14:paraId="08118E32" w14:textId="77777777" w:rsidR="00E014A9" w:rsidRDefault="00E014A9">
      <w:pPr>
        <w:pStyle w:val="BodyText"/>
        <w:spacing w:before="144"/>
      </w:pPr>
    </w:p>
    <w:p w14:paraId="2488D97A" w14:textId="77777777" w:rsidR="00E014A9" w:rsidRDefault="00000000">
      <w:pPr>
        <w:pStyle w:val="Heading4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310BD179" w14:textId="77777777" w:rsidR="00E014A9" w:rsidRDefault="00E014A9">
      <w:pPr>
        <w:pStyle w:val="BodyText"/>
        <w:spacing w:before="139"/>
        <w:rPr>
          <w:b/>
        </w:rPr>
      </w:pPr>
    </w:p>
    <w:p w14:paraId="2D6FD29E" w14:textId="77777777" w:rsidR="00E014A9" w:rsidRDefault="00000000">
      <w:pPr>
        <w:pStyle w:val="BodyText"/>
        <w:spacing w:line="362" w:lineRule="auto"/>
        <w:ind w:left="1440" w:right="1054"/>
      </w:pPr>
      <w:r>
        <w:t>Now,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5EFD210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C5A8169" w14:textId="77777777" w:rsidR="00E014A9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800" behindDoc="1" locked="0" layoutInCell="1" allowOverlap="1" wp14:anchorId="0C1126FC" wp14:editId="0911580F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8" name="Graphi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31222" id="Graphic 98" o:spid="_x0000_s1026" style="position:absolute;margin-left:24.45pt;margin-top:24.45pt;width:563.75pt;height:743.7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14:paraId="47236B91" w14:textId="77777777" w:rsidR="00E014A9" w:rsidRDefault="00000000">
      <w:pPr>
        <w:pStyle w:val="BodyText"/>
        <w:spacing w:before="139" w:line="357" w:lineRule="auto"/>
        <w:ind w:left="2645" w:right="1200" w:hanging="1205"/>
      </w:pPr>
      <w:proofErr w:type="spellStart"/>
      <w:r>
        <w:t>tree_model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Species</w:t>
      </w:r>
      <w:r>
        <w:rPr>
          <w:spacing w:val="-6"/>
        </w:rPr>
        <w:t xml:space="preserve"> </w:t>
      </w:r>
      <w:r>
        <w:t>~</w:t>
      </w:r>
      <w:r>
        <w:rPr>
          <w:spacing w:val="-7"/>
        </w:rPr>
        <w:t xml:space="preserve"> </w:t>
      </w:r>
      <w:proofErr w:type="spellStart"/>
      <w:r>
        <w:t>Sepal.Length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Sepal.Width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Petal.Length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Petal.Width</w:t>
      </w:r>
      <w:proofErr w:type="spellEnd"/>
      <w:r>
        <w:t>, data = iris,</w:t>
      </w:r>
    </w:p>
    <w:p w14:paraId="34E26C06" w14:textId="77777777" w:rsidR="00E014A9" w:rsidRDefault="00000000">
      <w:pPr>
        <w:pStyle w:val="BodyText"/>
        <w:spacing w:before="6"/>
        <w:ind w:left="2645"/>
      </w:pP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"class")</w:t>
      </w:r>
    </w:p>
    <w:p w14:paraId="6D56ED8E" w14:textId="77777777" w:rsidR="00E014A9" w:rsidRDefault="00E014A9">
      <w:pPr>
        <w:pStyle w:val="BodyText"/>
      </w:pPr>
    </w:p>
    <w:p w14:paraId="3AE45673" w14:textId="77777777" w:rsidR="00E014A9" w:rsidRDefault="00E014A9">
      <w:pPr>
        <w:pStyle w:val="BodyText"/>
        <w:spacing w:before="2"/>
      </w:pPr>
    </w:p>
    <w:p w14:paraId="64D548FA" w14:textId="77777777" w:rsidR="00E014A9" w:rsidRDefault="00000000">
      <w:pPr>
        <w:pStyle w:val="Heading4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rPr>
          <w:spacing w:val="-4"/>
        </w:rPr>
        <w:t>Tree</w:t>
      </w:r>
    </w:p>
    <w:p w14:paraId="655D786F" w14:textId="77777777" w:rsidR="00E014A9" w:rsidRDefault="00E014A9">
      <w:pPr>
        <w:pStyle w:val="BodyText"/>
        <w:spacing w:before="139"/>
        <w:rPr>
          <w:b/>
        </w:rPr>
      </w:pPr>
    </w:p>
    <w:p w14:paraId="4DE21D74" w14:textId="77777777" w:rsidR="00E014A9" w:rsidRDefault="00000000">
      <w:pPr>
        <w:pStyle w:val="BodyText"/>
        <w:spacing w:before="1"/>
        <w:ind w:left="1440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proofErr w:type="gramStart"/>
      <w:r>
        <w:t>rpart.plot</w:t>
      </w:r>
      <w:proofErr w:type="spellEnd"/>
      <w:proofErr w:type="gramEnd"/>
      <w:r>
        <w:t xml:space="preserve"> </w:t>
      </w:r>
      <w:r>
        <w:rPr>
          <w:spacing w:val="-2"/>
        </w:rPr>
        <w:t>package.</w:t>
      </w:r>
    </w:p>
    <w:p w14:paraId="7690D0E4" w14:textId="77777777" w:rsidR="00E014A9" w:rsidRDefault="00E014A9">
      <w:pPr>
        <w:pStyle w:val="BodyText"/>
        <w:spacing w:before="139"/>
      </w:pPr>
    </w:p>
    <w:p w14:paraId="2CAAAE4B" w14:textId="77777777" w:rsidR="00E014A9" w:rsidRDefault="0000000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rPr>
          <w:spacing w:val="-4"/>
        </w:rPr>
        <w:t>tree</w:t>
      </w:r>
    </w:p>
    <w:p w14:paraId="2AED49A4" w14:textId="77777777" w:rsidR="00E014A9" w:rsidRDefault="00000000">
      <w:pPr>
        <w:pStyle w:val="BodyText"/>
        <w:spacing w:before="142"/>
        <w:ind w:left="1440"/>
      </w:pPr>
      <w:proofErr w:type="spellStart"/>
      <w:proofErr w:type="gramStart"/>
      <w:r>
        <w:t>rpart.plot</w:t>
      </w:r>
      <w:proofErr w:type="spellEnd"/>
      <w:proofErr w:type="gramEnd"/>
      <w:r>
        <w:t>(</w:t>
      </w:r>
      <w:proofErr w:type="spellStart"/>
      <w:r>
        <w:t>tree_model</w:t>
      </w:r>
      <w:proofErr w:type="spellEnd"/>
      <w:r>
        <w:t>,</w:t>
      </w:r>
      <w:r>
        <w:rPr>
          <w:spacing w:val="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"Decision</w:t>
      </w:r>
      <w:r>
        <w:rPr>
          <w:spacing w:val="-8"/>
        </w:rPr>
        <w:t xml:space="preserve"> </w:t>
      </w:r>
      <w:r>
        <w:t>Tree for</w:t>
      </w:r>
      <w:r>
        <w:rPr>
          <w:spacing w:val="-4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Dataset",</w:t>
      </w:r>
      <w:r>
        <w:rPr>
          <w:spacing w:val="-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5"/>
        </w:rPr>
        <w:t>2)</w:t>
      </w:r>
    </w:p>
    <w:p w14:paraId="6C2EDC9C" w14:textId="77777777" w:rsidR="00E014A9" w:rsidRDefault="00E014A9">
      <w:pPr>
        <w:pStyle w:val="BodyText"/>
        <w:spacing w:before="149"/>
      </w:pPr>
    </w:p>
    <w:p w14:paraId="5CD24A2D" w14:textId="77777777" w:rsidR="00E014A9" w:rsidRDefault="00000000">
      <w:pPr>
        <w:pStyle w:val="Heading4"/>
      </w:pPr>
      <w:r>
        <w:t>Output</w:t>
      </w:r>
      <w:r>
        <w:rPr>
          <w:spacing w:val="-8"/>
        </w:rPr>
        <w:t xml:space="preserve"> </w:t>
      </w:r>
      <w:r>
        <w:t>(Decision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Visualization):</w:t>
      </w:r>
    </w:p>
    <w:p w14:paraId="0A7483C8" w14:textId="77777777" w:rsidR="00E014A9" w:rsidRDefault="00E014A9">
      <w:pPr>
        <w:pStyle w:val="BodyText"/>
        <w:spacing w:before="134"/>
        <w:rPr>
          <w:b/>
        </w:rPr>
      </w:pPr>
    </w:p>
    <w:p w14:paraId="32F0448F" w14:textId="77777777" w:rsidR="00E014A9" w:rsidRDefault="00000000">
      <w:pPr>
        <w:pStyle w:val="BodyText"/>
        <w:spacing w:line="360" w:lineRule="auto"/>
        <w:ind w:left="1440" w:right="1074"/>
        <w:jc w:val="both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dataset. Each node in the tree represents a decision point based on a predictor variable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), leading to leaf nodes that</w:t>
      </w:r>
      <w:r>
        <w:rPr>
          <w:spacing w:val="40"/>
        </w:rPr>
        <w:t xml:space="preserve"> </w:t>
      </w:r>
      <w:r>
        <w:t>correspond to predicted classes (Species).</w:t>
      </w:r>
    </w:p>
    <w:p w14:paraId="4682DE91" w14:textId="77777777" w:rsidR="00E014A9" w:rsidRDefault="00E014A9">
      <w:pPr>
        <w:pStyle w:val="BodyText"/>
        <w:spacing w:before="8"/>
      </w:pPr>
    </w:p>
    <w:p w14:paraId="25A1387E" w14:textId="77777777" w:rsidR="00E014A9" w:rsidRDefault="00000000">
      <w:pPr>
        <w:pStyle w:val="Heading4"/>
      </w:pPr>
      <w:r>
        <w:t>Step 5: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Evaluation</w:t>
      </w:r>
    </w:p>
    <w:p w14:paraId="35010F1E" w14:textId="77777777" w:rsidR="00E014A9" w:rsidRDefault="00E014A9">
      <w:pPr>
        <w:pStyle w:val="BodyText"/>
        <w:spacing w:before="142"/>
        <w:rPr>
          <w:b/>
        </w:rPr>
      </w:pPr>
    </w:p>
    <w:p w14:paraId="04ADC778" w14:textId="77777777" w:rsidR="00E014A9" w:rsidRDefault="00000000">
      <w:pPr>
        <w:pStyle w:val="BodyText"/>
        <w:ind w:left="1440"/>
      </w:pPr>
      <w:r>
        <w:t>Let's</w:t>
      </w:r>
      <w:r>
        <w:rPr>
          <w:spacing w:val="-5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its performance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dataset.</w:t>
      </w:r>
    </w:p>
    <w:p w14:paraId="19CA0AB5" w14:textId="77777777" w:rsidR="00E014A9" w:rsidRDefault="00E014A9">
      <w:pPr>
        <w:pStyle w:val="BodyText"/>
        <w:spacing w:before="136"/>
      </w:pPr>
    </w:p>
    <w:p w14:paraId="7709797F" w14:textId="77777777" w:rsidR="00E014A9" w:rsidRDefault="00000000">
      <w:pPr>
        <w:pStyle w:val="BodyText"/>
        <w:spacing w:before="1" w:line="360" w:lineRule="auto"/>
        <w:ind w:left="1440" w:right="7002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 xml:space="preserve">details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418702BC" w14:textId="77777777" w:rsidR="00E014A9" w:rsidRDefault="00E014A9">
      <w:pPr>
        <w:pStyle w:val="BodyText"/>
        <w:spacing w:before="141"/>
      </w:pPr>
    </w:p>
    <w:p w14:paraId="7380BB0A" w14:textId="77777777" w:rsidR="00E014A9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C94592F" w14:textId="77777777" w:rsidR="00E014A9" w:rsidRDefault="00000000">
      <w:pPr>
        <w:pStyle w:val="BodyText"/>
        <w:spacing w:before="140" w:line="357" w:lineRule="auto"/>
        <w:ind w:left="1440" w:right="3212"/>
      </w:pPr>
      <w:proofErr w:type="spellStart"/>
      <w:r>
        <w:t>predicted_classes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newdata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iris,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"class") # Evaluate accuracy</w:t>
      </w:r>
    </w:p>
    <w:p w14:paraId="522E1EF0" w14:textId="77777777" w:rsidR="00E014A9" w:rsidRDefault="00000000">
      <w:pPr>
        <w:pStyle w:val="BodyText"/>
        <w:spacing w:before="8" w:line="360" w:lineRule="auto"/>
        <w:ind w:left="1440" w:right="3910"/>
      </w:pPr>
      <w:r>
        <w:t xml:space="preserve">accuracy &lt;- </w:t>
      </w:r>
      <w:proofErr w:type="gramStart"/>
      <w:r>
        <w:t>mean(</w:t>
      </w:r>
      <w:proofErr w:type="spellStart"/>
      <w:proofErr w:type="gramEnd"/>
      <w:r>
        <w:t>predicted_classes</w:t>
      </w:r>
      <w:proofErr w:type="spellEnd"/>
      <w:r>
        <w:t xml:space="preserve"> == </w:t>
      </w:r>
      <w:proofErr w:type="spellStart"/>
      <w:r>
        <w:t>iris$Species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nAccuracy</w:t>
      </w:r>
      <w:proofErr w:type="spellEnd"/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model:",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"\n")</w:t>
      </w:r>
    </w:p>
    <w:p w14:paraId="4E65C63D" w14:textId="77777777" w:rsidR="00E014A9" w:rsidRDefault="00E014A9">
      <w:pPr>
        <w:pStyle w:val="BodyText"/>
        <w:spacing w:before="132"/>
      </w:pPr>
    </w:p>
    <w:p w14:paraId="3172DEF6" w14:textId="77777777" w:rsidR="00E014A9" w:rsidRDefault="0000000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1EE0642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16FDFE7" w14:textId="77777777" w:rsidR="00E014A9" w:rsidRDefault="00000000">
      <w:pPr>
        <w:pStyle w:val="BodyText"/>
        <w:spacing w:before="72" w:line="360" w:lineRule="auto"/>
        <w:ind w:left="1440" w:right="501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824" behindDoc="1" locked="0" layoutInCell="1" allowOverlap="1" wp14:anchorId="796BE800" wp14:editId="3BB03CD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9" name="Graphic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08BE0" id="Graphic 99" o:spid="_x0000_s1026" style="position:absolute;margin-left:24.45pt;margin-top:24.45pt;width:563.75pt;height:743.7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conf_matrix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gramStart"/>
      <w:r>
        <w:t>table(</w:t>
      </w:r>
      <w:proofErr w:type="spellStart"/>
      <w:proofErr w:type="gramEnd"/>
      <w:r>
        <w:t>predicted_classes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iris$Species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nConfusion</w:t>
      </w:r>
      <w:proofErr w:type="spellEnd"/>
      <w:r>
        <w:t xml:space="preserve"> Matrix:\n")</w:t>
      </w:r>
    </w:p>
    <w:p w14:paraId="5BED5451" w14:textId="77777777" w:rsidR="00E014A9" w:rsidRDefault="00000000">
      <w:pPr>
        <w:pStyle w:val="BodyText"/>
        <w:spacing w:line="271" w:lineRule="exact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3AC8987E" w14:textId="77777777" w:rsidR="00E014A9" w:rsidRDefault="00E014A9">
      <w:pPr>
        <w:pStyle w:val="BodyText"/>
        <w:spacing w:before="156"/>
      </w:pPr>
    </w:p>
    <w:p w14:paraId="3C8EF749" w14:textId="77777777" w:rsidR="00E014A9" w:rsidRDefault="00000000">
      <w:pPr>
        <w:pStyle w:val="Heading4"/>
      </w:pPr>
      <w:r>
        <w:t>Full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53B1795F" w14:textId="77777777" w:rsidR="00E014A9" w:rsidRDefault="00E014A9">
      <w:pPr>
        <w:pStyle w:val="BodyText"/>
        <w:spacing w:before="144"/>
        <w:rPr>
          <w:b/>
        </w:rPr>
      </w:pPr>
    </w:p>
    <w:p w14:paraId="5A8A00C9" w14:textId="77777777" w:rsidR="00E014A9" w:rsidRDefault="00000000">
      <w:pPr>
        <w:pStyle w:val="ListParagraph"/>
        <w:numPr>
          <w:ilvl w:val="0"/>
          <w:numId w:val="6"/>
        </w:numPr>
        <w:tabs>
          <w:tab w:val="left" w:pos="1867"/>
        </w:tabs>
        <w:ind w:hanging="566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(Partial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Output):</w:t>
      </w:r>
    </w:p>
    <w:p w14:paraId="7B4CFF99" w14:textId="77777777" w:rsidR="00E014A9" w:rsidRDefault="00E014A9">
      <w:pPr>
        <w:pStyle w:val="BodyText"/>
        <w:spacing w:before="130"/>
        <w:rPr>
          <w:b/>
        </w:rPr>
      </w:pPr>
    </w:p>
    <w:p w14:paraId="53F695F4" w14:textId="77777777" w:rsidR="00E014A9" w:rsidRDefault="00000000">
      <w:pPr>
        <w:pStyle w:val="BodyText"/>
        <w:ind w:left="1440"/>
      </w:pPr>
      <w:r>
        <w:t>n=</w:t>
      </w:r>
      <w:r>
        <w:rPr>
          <w:spacing w:val="-6"/>
        </w:rPr>
        <w:t xml:space="preserve"> </w:t>
      </w:r>
      <w:r>
        <w:rPr>
          <w:spacing w:val="-5"/>
        </w:rPr>
        <w:t>150</w:t>
      </w:r>
    </w:p>
    <w:p w14:paraId="35E397C5" w14:textId="77777777" w:rsidR="00E014A9" w:rsidRDefault="00E014A9">
      <w:pPr>
        <w:pStyle w:val="BodyText"/>
      </w:pPr>
    </w:p>
    <w:p w14:paraId="77422A25" w14:textId="77777777" w:rsidR="00E014A9" w:rsidRDefault="00E014A9">
      <w:pPr>
        <w:pStyle w:val="BodyText"/>
        <w:spacing w:before="3"/>
      </w:pPr>
    </w:p>
    <w:p w14:paraId="4057B584" w14:textId="77777777" w:rsidR="00E014A9" w:rsidRDefault="00000000">
      <w:pPr>
        <w:pStyle w:val="BodyText"/>
        <w:ind w:left="1440"/>
      </w:pPr>
      <w:r>
        <w:t>node),</w:t>
      </w:r>
      <w:r>
        <w:rPr>
          <w:spacing w:val="-9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 xml:space="preserve">loss, </w:t>
      </w:r>
      <w:proofErr w:type="spellStart"/>
      <w:r>
        <w:t>yval</w:t>
      </w:r>
      <w:proofErr w:type="spellEnd"/>
      <w:r>
        <w:t>,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yprob</w:t>
      </w:r>
      <w:proofErr w:type="spellEnd"/>
      <w:r>
        <w:rPr>
          <w:spacing w:val="-2"/>
        </w:rPr>
        <w:t>)</w:t>
      </w:r>
    </w:p>
    <w:p w14:paraId="7FDB6E54" w14:textId="77777777" w:rsidR="00E014A9" w:rsidRDefault="00000000">
      <w:pPr>
        <w:pStyle w:val="BodyText"/>
        <w:spacing w:before="137"/>
        <w:ind w:left="1805"/>
      </w:pPr>
      <w:r>
        <w:t>*</w:t>
      </w:r>
      <w:r>
        <w:rPr>
          <w:spacing w:val="-10"/>
        </w:rPr>
        <w:t xml:space="preserve"> </w:t>
      </w:r>
      <w:proofErr w:type="gramStart"/>
      <w:r>
        <w:t>denotes</w:t>
      </w:r>
      <w:proofErr w:type="gramEnd"/>
      <w:r>
        <w:rPr>
          <w:spacing w:val="-9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rPr>
          <w:spacing w:val="-4"/>
        </w:rPr>
        <w:t>node</w:t>
      </w:r>
    </w:p>
    <w:p w14:paraId="20248381" w14:textId="77777777" w:rsidR="00E014A9" w:rsidRDefault="00E014A9">
      <w:pPr>
        <w:pStyle w:val="BodyText"/>
        <w:spacing w:before="273"/>
      </w:pPr>
    </w:p>
    <w:p w14:paraId="33D5B06C" w14:textId="77777777" w:rsidR="00E014A9" w:rsidRDefault="00000000">
      <w:pPr>
        <w:pStyle w:val="ListParagraph"/>
        <w:numPr>
          <w:ilvl w:val="1"/>
          <w:numId w:val="6"/>
        </w:numPr>
        <w:tabs>
          <w:tab w:val="left" w:pos="1700"/>
        </w:tabs>
        <w:ind w:left="1700" w:hanging="260"/>
        <w:rPr>
          <w:sz w:val="24"/>
        </w:rPr>
      </w:pPr>
      <w:r>
        <w:rPr>
          <w:sz w:val="24"/>
        </w:rPr>
        <w:t>root 150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(0.33333333</w:t>
      </w:r>
      <w:r>
        <w:rPr>
          <w:spacing w:val="-3"/>
          <w:sz w:val="24"/>
        </w:rPr>
        <w:t xml:space="preserve"> </w:t>
      </w:r>
      <w:r>
        <w:rPr>
          <w:sz w:val="24"/>
        </w:rPr>
        <w:t>0.33333333</w:t>
      </w:r>
      <w:r>
        <w:rPr>
          <w:spacing w:val="-2"/>
          <w:sz w:val="24"/>
        </w:rPr>
        <w:t xml:space="preserve"> 0.33333333)</w:t>
      </w:r>
    </w:p>
    <w:p w14:paraId="27DE00CB" w14:textId="77777777" w:rsidR="00E014A9" w:rsidRDefault="00000000">
      <w:pPr>
        <w:pStyle w:val="ListParagraph"/>
        <w:numPr>
          <w:ilvl w:val="1"/>
          <w:numId w:val="6"/>
        </w:numPr>
        <w:tabs>
          <w:tab w:val="left" w:pos="1700"/>
        </w:tabs>
        <w:spacing w:before="142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2.45 50</w:t>
      </w:r>
      <w:r>
        <w:rPr>
          <w:spacing w:val="5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(1.00000000</w:t>
      </w:r>
      <w:r>
        <w:rPr>
          <w:spacing w:val="-2"/>
          <w:sz w:val="24"/>
        </w:rPr>
        <w:t xml:space="preserve"> </w:t>
      </w:r>
      <w:r>
        <w:rPr>
          <w:sz w:val="24"/>
        </w:rPr>
        <w:t>0.00000000 0.00000000)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D13242" w14:textId="77777777" w:rsidR="00E014A9" w:rsidRDefault="00000000">
      <w:pPr>
        <w:pStyle w:val="ListParagraph"/>
        <w:numPr>
          <w:ilvl w:val="1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2.45 100</w:t>
      </w:r>
      <w:r>
        <w:rPr>
          <w:spacing w:val="6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(0.00000000 0.50000000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0.50000000)</w:t>
      </w:r>
    </w:p>
    <w:p w14:paraId="1681BE88" w14:textId="77777777" w:rsidR="00E014A9" w:rsidRDefault="00000000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1.75 54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1"/>
          <w:sz w:val="24"/>
        </w:rPr>
        <w:t xml:space="preserve"> </w:t>
      </w:r>
      <w:r>
        <w:rPr>
          <w:sz w:val="24"/>
        </w:rPr>
        <w:t>(0.00000000 0.90740741</w:t>
      </w:r>
      <w:r>
        <w:rPr>
          <w:spacing w:val="-3"/>
          <w:sz w:val="24"/>
        </w:rPr>
        <w:t xml:space="preserve"> </w:t>
      </w:r>
      <w:r>
        <w:rPr>
          <w:sz w:val="24"/>
        </w:rPr>
        <w:t>0.09259259)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7735DC" w14:textId="77777777" w:rsidR="00E014A9" w:rsidRDefault="00000000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1.75</w:t>
      </w:r>
      <w:r>
        <w:rPr>
          <w:spacing w:val="-1"/>
          <w:sz w:val="24"/>
        </w:rPr>
        <w:t xml:space="preserve"> </w:t>
      </w:r>
      <w:r>
        <w:rPr>
          <w:sz w:val="24"/>
        </w:rPr>
        <w:t>46</w:t>
      </w:r>
      <w:r>
        <w:rPr>
          <w:spacing w:val="59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virginica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</w:t>
      </w:r>
      <w:r>
        <w:rPr>
          <w:spacing w:val="4"/>
          <w:sz w:val="24"/>
        </w:rPr>
        <w:t xml:space="preserve"> </w:t>
      </w:r>
      <w:r>
        <w:rPr>
          <w:sz w:val="24"/>
        </w:rPr>
        <w:t>0.02173913</w:t>
      </w:r>
      <w:r>
        <w:rPr>
          <w:spacing w:val="-3"/>
          <w:sz w:val="24"/>
        </w:rPr>
        <w:t xml:space="preserve"> </w:t>
      </w:r>
      <w:r>
        <w:rPr>
          <w:sz w:val="24"/>
        </w:rPr>
        <w:t>0.97826087)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1A59F338" w14:textId="77777777" w:rsidR="00E014A9" w:rsidRDefault="00E014A9">
      <w:pPr>
        <w:pStyle w:val="BodyText"/>
        <w:spacing w:before="153"/>
      </w:pPr>
    </w:p>
    <w:p w14:paraId="07D46AF6" w14:textId="77777777" w:rsidR="00E014A9" w:rsidRDefault="00000000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7B181B02" w14:textId="77777777" w:rsidR="00E014A9" w:rsidRDefault="00E014A9">
      <w:pPr>
        <w:pStyle w:val="BodyText"/>
        <w:spacing w:before="135"/>
        <w:rPr>
          <w:b/>
        </w:rPr>
      </w:pPr>
    </w:p>
    <w:p w14:paraId="66D10C0B" w14:textId="77777777" w:rsidR="00E014A9" w:rsidRDefault="00000000">
      <w:pPr>
        <w:pStyle w:val="BodyText"/>
        <w:ind w:left="1440"/>
      </w:pP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model:</w:t>
      </w:r>
      <w:r>
        <w:rPr>
          <w:spacing w:val="2"/>
        </w:rPr>
        <w:t xml:space="preserve"> </w:t>
      </w:r>
      <w:r>
        <w:rPr>
          <w:spacing w:val="-2"/>
        </w:rPr>
        <w:t>0.9733333</w:t>
      </w:r>
    </w:p>
    <w:p w14:paraId="7CC7E69F" w14:textId="77777777" w:rsidR="00E014A9" w:rsidRDefault="00E014A9">
      <w:pPr>
        <w:pStyle w:val="BodyText"/>
        <w:spacing w:before="151"/>
      </w:pPr>
    </w:p>
    <w:p w14:paraId="1BE75FCB" w14:textId="77777777" w:rsidR="00E014A9" w:rsidRDefault="00000000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Confusion</w:t>
      </w:r>
      <w:r>
        <w:rPr>
          <w:spacing w:val="-1"/>
        </w:rPr>
        <w:t xml:space="preserve"> </w:t>
      </w:r>
      <w:r>
        <w:rPr>
          <w:spacing w:val="-2"/>
        </w:rPr>
        <w:t>Matrix:</w:t>
      </w:r>
    </w:p>
    <w:p w14:paraId="1652B64E" w14:textId="77777777" w:rsidR="00E014A9" w:rsidRDefault="00E014A9">
      <w:pPr>
        <w:pStyle w:val="BodyText"/>
        <w:spacing w:before="134"/>
        <w:rPr>
          <w:b/>
        </w:rPr>
      </w:pPr>
    </w:p>
    <w:p w14:paraId="7E2893B7" w14:textId="77777777" w:rsidR="00E014A9" w:rsidRDefault="00000000">
      <w:pPr>
        <w:pStyle w:val="BodyText"/>
        <w:tabs>
          <w:tab w:val="left" w:pos="3362"/>
        </w:tabs>
        <w:spacing w:before="1"/>
        <w:ind w:left="1440"/>
      </w:pPr>
      <w:proofErr w:type="spellStart"/>
      <w:r>
        <w:rPr>
          <w:spacing w:val="-2"/>
        </w:rPr>
        <w:t>predicted_classes</w:t>
      </w:r>
      <w:proofErr w:type="spellEnd"/>
      <w:r>
        <w:tab/>
      </w:r>
      <w:proofErr w:type="spellStart"/>
      <w:r>
        <w:t>setosa</w:t>
      </w:r>
      <w:proofErr w:type="spellEnd"/>
      <w:r>
        <w:rPr>
          <w:spacing w:val="-8"/>
        </w:rPr>
        <w:t xml:space="preserve"> </w:t>
      </w:r>
      <w:r>
        <w:t>versicolor</w:t>
      </w:r>
      <w:r>
        <w:rPr>
          <w:spacing w:val="-3"/>
        </w:rPr>
        <w:t xml:space="preserve"> </w:t>
      </w:r>
      <w:r>
        <w:rPr>
          <w:spacing w:val="-2"/>
        </w:rPr>
        <w:t>virginica</w:t>
      </w:r>
    </w:p>
    <w:p w14:paraId="75B7DB53" w14:textId="77777777" w:rsidR="00E014A9" w:rsidRDefault="00E014A9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2"/>
        <w:gridCol w:w="707"/>
        <w:gridCol w:w="682"/>
        <w:gridCol w:w="503"/>
      </w:tblGrid>
      <w:tr w:rsidR="00E014A9" w14:paraId="0A9D420C" w14:textId="77777777">
        <w:trPr>
          <w:trHeight w:val="338"/>
        </w:trPr>
        <w:tc>
          <w:tcPr>
            <w:tcW w:w="1212" w:type="dxa"/>
          </w:tcPr>
          <w:p w14:paraId="2965E522" w14:textId="77777777" w:rsidR="00E014A9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707" w:type="dxa"/>
          </w:tcPr>
          <w:p w14:paraId="45140512" w14:textId="77777777" w:rsidR="00E014A9" w:rsidRDefault="00000000">
            <w:pPr>
              <w:pStyle w:val="TableParagraph"/>
              <w:spacing w:line="266" w:lineRule="exact"/>
              <w:ind w:right="25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682" w:type="dxa"/>
          </w:tcPr>
          <w:p w14:paraId="2C135477" w14:textId="77777777" w:rsidR="00E014A9" w:rsidRDefault="00000000">
            <w:pPr>
              <w:pStyle w:val="TableParagraph"/>
              <w:spacing w:line="266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3" w:type="dxa"/>
          </w:tcPr>
          <w:p w14:paraId="7C9C134C" w14:textId="77777777" w:rsidR="00E014A9" w:rsidRDefault="00000000">
            <w:pPr>
              <w:pStyle w:val="TableParagraph"/>
              <w:spacing w:line="266" w:lineRule="exact"/>
              <w:ind w:left="25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53D01240" w14:textId="77777777">
        <w:trPr>
          <w:trHeight w:val="411"/>
        </w:trPr>
        <w:tc>
          <w:tcPr>
            <w:tcW w:w="1212" w:type="dxa"/>
          </w:tcPr>
          <w:p w14:paraId="4DFB8E84" w14:textId="77777777" w:rsidR="00E014A9" w:rsidRDefault="0000000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707" w:type="dxa"/>
          </w:tcPr>
          <w:p w14:paraId="469734B8" w14:textId="77777777" w:rsidR="00E014A9" w:rsidRDefault="00000000">
            <w:pPr>
              <w:pStyle w:val="TableParagraph"/>
              <w:spacing w:before="62"/>
              <w:ind w:right="23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31CE5DB9" w14:textId="77777777" w:rsidR="00E014A9" w:rsidRDefault="00000000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503" w:type="dxa"/>
          </w:tcPr>
          <w:p w14:paraId="54EE44BE" w14:textId="77777777" w:rsidR="00E014A9" w:rsidRDefault="00000000">
            <w:pPr>
              <w:pStyle w:val="TableParagraph"/>
              <w:spacing w:before="62"/>
              <w:ind w:left="26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E014A9" w14:paraId="6C30BF45" w14:textId="77777777">
        <w:trPr>
          <w:trHeight w:val="406"/>
        </w:trPr>
        <w:tc>
          <w:tcPr>
            <w:tcW w:w="1212" w:type="dxa"/>
          </w:tcPr>
          <w:p w14:paraId="70590A4C" w14:textId="77777777" w:rsidR="00E014A9" w:rsidRDefault="00000000"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707" w:type="dxa"/>
          </w:tcPr>
          <w:p w14:paraId="22ECF8C7" w14:textId="77777777" w:rsidR="00E014A9" w:rsidRDefault="00000000">
            <w:pPr>
              <w:pStyle w:val="TableParagraph"/>
              <w:spacing w:before="63"/>
              <w:ind w:right="22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7810A4CF" w14:textId="77777777" w:rsidR="00E014A9" w:rsidRDefault="00000000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14:paraId="318F9415" w14:textId="77777777" w:rsidR="00E014A9" w:rsidRDefault="00000000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 w:rsidR="00E014A9" w14:paraId="59D708BE" w14:textId="77777777">
        <w:trPr>
          <w:trHeight w:val="333"/>
        </w:trPr>
        <w:tc>
          <w:tcPr>
            <w:tcW w:w="1212" w:type="dxa"/>
          </w:tcPr>
          <w:p w14:paraId="2526AB83" w14:textId="77777777" w:rsidR="00E014A9" w:rsidRDefault="00000000">
            <w:pPr>
              <w:pStyle w:val="TableParagraph"/>
              <w:spacing w:before="5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Result:</w:t>
            </w:r>
          </w:p>
        </w:tc>
        <w:tc>
          <w:tcPr>
            <w:tcW w:w="707" w:type="dxa"/>
          </w:tcPr>
          <w:p w14:paraId="578E745D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</w:tcPr>
          <w:p w14:paraId="0F130155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503" w:type="dxa"/>
          </w:tcPr>
          <w:p w14:paraId="6726E2C8" w14:textId="77777777" w:rsidR="00E014A9" w:rsidRDefault="00E014A9">
            <w:pPr>
              <w:pStyle w:val="TableParagraph"/>
              <w:rPr>
                <w:sz w:val="24"/>
              </w:rPr>
            </w:pPr>
          </w:p>
        </w:tc>
      </w:tr>
    </w:tbl>
    <w:p w14:paraId="2977450E" w14:textId="77777777" w:rsidR="00E014A9" w:rsidRDefault="00000000">
      <w:pPr>
        <w:pStyle w:val="BodyText"/>
        <w:spacing w:before="158"/>
        <w:ind w:left="2558"/>
      </w:pPr>
      <w:proofErr w:type="gramStart"/>
      <w:r>
        <w:t>Therefore</w:t>
      </w:r>
      <w:proofErr w:type="gramEnd"/>
      <w:r>
        <w:rPr>
          <w:spacing w:val="-5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5FA0F05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322E86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62848" behindDoc="1" locked="0" layoutInCell="1" allowOverlap="1" wp14:anchorId="7319D84B" wp14:editId="418BA2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0" name="Graphi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D6BC" id="Graphic 100" o:spid="_x0000_s1026" style="position:absolute;margin-left:24.45pt;margin-top:24.45pt;width:563.75pt;height:743.7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6C2FA57E" w14:textId="77777777" w:rsidR="00E014A9" w:rsidRDefault="0000000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K-NEAREST</w:t>
      </w:r>
      <w:r>
        <w:rPr>
          <w:spacing w:val="-9"/>
        </w:rPr>
        <w:t xml:space="preserve"> </w:t>
      </w:r>
      <w:r>
        <w:rPr>
          <w:spacing w:val="-2"/>
        </w:rPr>
        <w:t>NEIGHBOR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AECB24E" w14:textId="77777777" w:rsidR="00E014A9" w:rsidRDefault="00E014A9">
      <w:pPr>
        <w:pStyle w:val="BodyText"/>
        <w:spacing w:before="1"/>
        <w:rPr>
          <w:b/>
        </w:rPr>
      </w:pPr>
    </w:p>
    <w:p w14:paraId="65814AF4" w14:textId="77777777" w:rsidR="00E014A9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2C254CC8" w14:textId="77777777" w:rsidR="00E014A9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2"/>
        </w:rPr>
        <w:t xml:space="preserve"> </w:t>
      </w:r>
      <w:proofErr w:type="spellStart"/>
      <w:r>
        <w:t>Neighbour</w:t>
      </w:r>
      <w:proofErr w:type="spellEnd"/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0"/>
        </w:rPr>
        <w:t>R</w:t>
      </w:r>
    </w:p>
    <w:p w14:paraId="2DFF5BD7" w14:textId="77777777" w:rsidR="00E014A9" w:rsidRDefault="00E014A9">
      <w:pPr>
        <w:pStyle w:val="BodyText"/>
      </w:pPr>
    </w:p>
    <w:p w14:paraId="38731003" w14:textId="77777777" w:rsidR="00E014A9" w:rsidRDefault="00E014A9">
      <w:pPr>
        <w:pStyle w:val="BodyText"/>
        <w:spacing w:before="7"/>
      </w:pPr>
    </w:p>
    <w:p w14:paraId="313A12D1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1BF09998" w14:textId="77777777" w:rsidR="00E014A9" w:rsidRDefault="00E014A9">
      <w:pPr>
        <w:pStyle w:val="BodyText"/>
        <w:spacing w:before="103"/>
        <w:rPr>
          <w:b/>
        </w:rPr>
      </w:pPr>
    </w:p>
    <w:p w14:paraId="78412280" w14:textId="77777777" w:rsidR="00E014A9" w:rsidRDefault="00000000">
      <w:pPr>
        <w:spacing w:line="412" w:lineRule="auto"/>
        <w:ind w:left="1440" w:right="3910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K-Nearest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(KNN)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 Step 1: Load Required Packages and Dataset</w:t>
      </w:r>
    </w:p>
    <w:p w14:paraId="75D570DF" w14:textId="77777777" w:rsidR="00E014A9" w:rsidRDefault="00000000">
      <w:pPr>
        <w:pStyle w:val="BodyText"/>
        <w:spacing w:before="213"/>
        <w:ind w:left="1440"/>
      </w:pPr>
      <w:r>
        <w:t>First,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(class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KNN)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</w:t>
      </w:r>
      <w:r>
        <w:rPr>
          <w:spacing w:val="-2"/>
        </w:rPr>
        <w:t xml:space="preserve"> dataset.</w:t>
      </w:r>
    </w:p>
    <w:p w14:paraId="18581C44" w14:textId="77777777" w:rsidR="00E014A9" w:rsidRDefault="00E014A9">
      <w:pPr>
        <w:pStyle w:val="BodyText"/>
        <w:spacing w:before="141"/>
      </w:pPr>
    </w:p>
    <w:p w14:paraId="07411CEC" w14:textId="77777777" w:rsidR="00E014A9" w:rsidRDefault="00000000">
      <w:pPr>
        <w:pStyle w:val="BodyText"/>
        <w:spacing w:before="1" w:line="360" w:lineRule="auto"/>
        <w:ind w:left="1440" w:right="7002"/>
      </w:pP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required</w:t>
      </w:r>
      <w:r>
        <w:rPr>
          <w:spacing w:val="-12"/>
        </w:rPr>
        <w:t xml:space="preserve"> </w:t>
      </w:r>
      <w:r>
        <w:rPr>
          <w:spacing w:val="-2"/>
        </w:rPr>
        <w:t>package library(class)</w:t>
      </w:r>
    </w:p>
    <w:p w14:paraId="67FF3065" w14:textId="77777777" w:rsidR="00E014A9" w:rsidRDefault="00E014A9">
      <w:pPr>
        <w:pStyle w:val="BodyText"/>
        <w:spacing w:before="134"/>
      </w:pPr>
    </w:p>
    <w:p w14:paraId="43F08867" w14:textId="77777777" w:rsidR="00E014A9" w:rsidRDefault="0000000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7DADBEF7" w14:textId="77777777" w:rsidR="00E014A9" w:rsidRDefault="00E014A9">
      <w:pPr>
        <w:pStyle w:val="BodyText"/>
        <w:spacing w:before="142"/>
      </w:pPr>
    </w:p>
    <w:p w14:paraId="0D840AFC" w14:textId="77777777" w:rsidR="00E014A9" w:rsidRDefault="00000000">
      <w:pPr>
        <w:pStyle w:val="Heading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2"/>
        </w:rPr>
        <w:t>necessary)</w:t>
      </w:r>
    </w:p>
    <w:p w14:paraId="1DA625C3" w14:textId="77777777" w:rsidR="00E014A9" w:rsidRDefault="00E014A9">
      <w:pPr>
        <w:pStyle w:val="BodyText"/>
        <w:spacing w:before="142"/>
        <w:rPr>
          <w:b/>
        </w:rPr>
      </w:pPr>
    </w:p>
    <w:p w14:paraId="0A0376DF" w14:textId="77777777" w:rsidR="00E014A9" w:rsidRDefault="00000000">
      <w:pPr>
        <w:pStyle w:val="BodyText"/>
        <w:spacing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41F3F1FF" w14:textId="77777777" w:rsidR="00E014A9" w:rsidRDefault="00E014A9">
      <w:pPr>
        <w:pStyle w:val="BodyText"/>
        <w:spacing w:before="4"/>
      </w:pPr>
    </w:p>
    <w:p w14:paraId="4697AB30" w14:textId="77777777" w:rsidR="00E014A9" w:rsidRDefault="00000000">
      <w:pPr>
        <w:pStyle w:val="BodyText"/>
        <w:spacing w:before="1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iris$Species</w:t>
      </w:r>
      <w:proofErr w:type="spellEnd"/>
      <w:r>
        <w:t>)</w:t>
      </w:r>
    </w:p>
    <w:p w14:paraId="438F2B53" w14:textId="77777777" w:rsidR="00E014A9" w:rsidRDefault="00E014A9">
      <w:pPr>
        <w:pStyle w:val="BodyText"/>
        <w:spacing w:before="137"/>
      </w:pPr>
    </w:p>
    <w:p w14:paraId="667DF5A7" w14:textId="77777777" w:rsidR="00E014A9" w:rsidRDefault="00000000">
      <w:pPr>
        <w:pStyle w:val="Heading4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0945F418" w14:textId="77777777" w:rsidR="00E014A9" w:rsidRDefault="00E014A9">
      <w:pPr>
        <w:pStyle w:val="BodyText"/>
        <w:spacing w:before="144"/>
        <w:rPr>
          <w:b/>
        </w:rPr>
      </w:pPr>
    </w:p>
    <w:p w14:paraId="5BB1E9D3" w14:textId="77777777" w:rsidR="00E014A9" w:rsidRDefault="00000000">
      <w:pPr>
        <w:pStyle w:val="BodyText"/>
        <w:spacing w:line="360" w:lineRule="auto"/>
        <w:ind w:left="1440" w:right="1090"/>
        <w:jc w:val="both"/>
      </w:pPr>
      <w:r>
        <w:t>Since KNN is a lazy</w:t>
      </w:r>
      <w:r>
        <w:rPr>
          <w:spacing w:val="-1"/>
        </w:rPr>
        <w:t xml:space="preserve"> </w:t>
      </w:r>
      <w:r>
        <w:t>learning algorithm, it does not explicitly build a model. Instead, it relies on the entire training dataset for prediction. Optionally, you can split the dataset into training and test sets for evaluation purposes.</w:t>
      </w:r>
    </w:p>
    <w:p w14:paraId="53642AD4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4CBE56D" w14:textId="77777777" w:rsidR="00E014A9" w:rsidRDefault="00000000">
      <w:pPr>
        <w:pStyle w:val="BodyText"/>
        <w:spacing w:before="72" w:line="360" w:lineRule="auto"/>
        <w:ind w:left="1440" w:right="73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3872" behindDoc="1" locked="0" layoutInCell="1" allowOverlap="1" wp14:anchorId="24DA0FD6" wp14:editId="5C9E5D0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8E2C5" id="Graphic 101" o:spid="_x0000_s1026" style="position:absolute;margin-left:24.45pt;margin-top:24.45pt;width:563.75pt;height:743.7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seed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 xml:space="preserve">reproducibility </w:t>
      </w: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5D2D5B57" w14:textId="77777777" w:rsidR="00E014A9" w:rsidRDefault="00E014A9">
      <w:pPr>
        <w:pStyle w:val="BodyText"/>
        <w:spacing w:before="139"/>
      </w:pPr>
    </w:p>
    <w:p w14:paraId="30160328" w14:textId="77777777" w:rsidR="00E014A9" w:rsidRDefault="00000000">
      <w:pPr>
        <w:pStyle w:val="BodyText"/>
        <w:spacing w:line="360" w:lineRule="auto"/>
        <w:ind w:left="1440" w:right="4436"/>
      </w:pPr>
      <w:r>
        <w:t>#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(70%)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(30%)</w:t>
      </w:r>
      <w:r>
        <w:rPr>
          <w:spacing w:val="-9"/>
        </w:rPr>
        <w:t xml:space="preserve"> </w:t>
      </w:r>
      <w:r>
        <w:t xml:space="preserve">sets </w:t>
      </w:r>
      <w:proofErr w:type="spellStart"/>
      <w:r>
        <w:t>train_index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 xml:space="preserve">(iris), 0.7 * </w:t>
      </w:r>
      <w:proofErr w:type="spellStart"/>
      <w:r>
        <w:t>nrow</w:t>
      </w:r>
      <w:proofErr w:type="spellEnd"/>
      <w:r>
        <w:t xml:space="preserve">(iris)) </w:t>
      </w:r>
      <w:proofErr w:type="spellStart"/>
      <w:r>
        <w:t>train_data</w:t>
      </w:r>
      <w:proofErr w:type="spellEnd"/>
      <w:r>
        <w:t xml:space="preserve"> &lt;- </w:t>
      </w:r>
      <w:proofErr w:type="gramStart"/>
      <w:r>
        <w:t>iris[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5783D43F" w14:textId="77777777" w:rsidR="00E014A9" w:rsidRDefault="00000000">
      <w:pPr>
        <w:pStyle w:val="BodyText"/>
        <w:spacing w:line="270" w:lineRule="exact"/>
        <w:ind w:left="1440"/>
      </w:pP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  <w:proofErr w:type="gramEnd"/>
    </w:p>
    <w:p w14:paraId="77724FFF" w14:textId="77777777" w:rsidR="00E014A9" w:rsidRDefault="00E014A9">
      <w:pPr>
        <w:pStyle w:val="BodyText"/>
      </w:pPr>
    </w:p>
    <w:p w14:paraId="7773E50A" w14:textId="77777777" w:rsidR="00E014A9" w:rsidRDefault="00E014A9">
      <w:pPr>
        <w:pStyle w:val="BodyText"/>
        <w:spacing w:before="10"/>
      </w:pPr>
    </w:p>
    <w:p w14:paraId="3426B721" w14:textId="77777777" w:rsidR="00E014A9" w:rsidRDefault="00000000">
      <w:pPr>
        <w:pStyle w:val="Heading4"/>
        <w:spacing w:before="1"/>
      </w:pPr>
      <w:r>
        <w:t>Step</w:t>
      </w:r>
      <w:r>
        <w:rPr>
          <w:spacing w:val="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4C4C48A0" w14:textId="77777777" w:rsidR="00E014A9" w:rsidRDefault="00E014A9">
      <w:pPr>
        <w:pStyle w:val="BodyText"/>
        <w:spacing w:before="139"/>
        <w:rPr>
          <w:b/>
        </w:rPr>
      </w:pPr>
    </w:p>
    <w:p w14:paraId="258B0196" w14:textId="77777777" w:rsidR="00E014A9" w:rsidRDefault="00000000">
      <w:pPr>
        <w:pStyle w:val="BodyText"/>
        <w:spacing w:line="360" w:lineRule="auto"/>
        <w:ind w:left="1440" w:right="1054"/>
      </w:pPr>
      <w:r>
        <w:t>Now,</w:t>
      </w:r>
      <w:r>
        <w:rPr>
          <w:spacing w:val="-15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package.</w:t>
      </w:r>
      <w:r>
        <w:rPr>
          <w:spacing w:val="-15"/>
        </w:rPr>
        <w:t xml:space="preserve"> </w:t>
      </w:r>
      <w:r>
        <w:t>Here,</w:t>
      </w:r>
      <w:r>
        <w:rPr>
          <w:spacing w:val="-15"/>
        </w:rPr>
        <w:t xml:space="preserve"> </w:t>
      </w:r>
      <w:r>
        <w:t>we'll</w:t>
      </w:r>
      <w:r>
        <w:rPr>
          <w:spacing w:val="-15"/>
        </w:rPr>
        <w:t xml:space="preserve"> </w:t>
      </w:r>
      <w:r>
        <w:t>predict the Species 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60C89AB4" w14:textId="77777777" w:rsidR="00E014A9" w:rsidRDefault="00E014A9">
      <w:pPr>
        <w:pStyle w:val="BodyText"/>
      </w:pPr>
    </w:p>
    <w:p w14:paraId="0AE3C29C" w14:textId="77777777" w:rsidR="00E014A9" w:rsidRDefault="0000000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5EAD9EA1" w14:textId="77777777" w:rsidR="00E014A9" w:rsidRDefault="00000000">
      <w:pPr>
        <w:pStyle w:val="BodyText"/>
        <w:spacing w:before="137"/>
        <w:ind w:left="1440"/>
      </w:pPr>
      <w:r>
        <w:t>k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neighbors</w:t>
      </w:r>
    </w:p>
    <w:p w14:paraId="45AB7D06" w14:textId="77777777" w:rsidR="00E014A9" w:rsidRDefault="00000000">
      <w:pPr>
        <w:pStyle w:val="BodyText"/>
        <w:spacing w:before="139"/>
        <w:ind w:left="1440"/>
      </w:pPr>
      <w:proofErr w:type="spellStart"/>
      <w:r>
        <w:t>predicted_classes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train_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-2"/>
        </w:rPr>
        <w:t xml:space="preserve"> </w:t>
      </w:r>
      <w:r>
        <w:t>-5],</w:t>
      </w:r>
      <w:r>
        <w:rPr>
          <w:spacing w:val="-9"/>
        </w:rPr>
        <w:t xml:space="preserve"> </w:t>
      </w:r>
      <w:proofErr w:type="spellStart"/>
      <w:r>
        <w:t>test_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-4"/>
        </w:rPr>
        <w:t xml:space="preserve"> </w:t>
      </w:r>
      <w:r>
        <w:t>-5],</w:t>
      </w:r>
      <w:r>
        <w:rPr>
          <w:spacing w:val="-5"/>
        </w:rPr>
        <w:t xml:space="preserve"> </w:t>
      </w:r>
      <w:proofErr w:type="spellStart"/>
      <w:r>
        <w:t>train_data$Species</w:t>
      </w:r>
      <w:proofErr w:type="spellEnd"/>
      <w:r>
        <w:t>,</w:t>
      </w:r>
      <w:r>
        <w:rPr>
          <w:spacing w:val="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k)</w:t>
      </w:r>
    </w:p>
    <w:p w14:paraId="5EE836A7" w14:textId="77777777" w:rsidR="00E014A9" w:rsidRDefault="00E014A9">
      <w:pPr>
        <w:pStyle w:val="BodyText"/>
      </w:pPr>
    </w:p>
    <w:p w14:paraId="0D859EF4" w14:textId="77777777" w:rsidR="00E014A9" w:rsidRDefault="00E014A9">
      <w:pPr>
        <w:pStyle w:val="BodyText"/>
        <w:spacing w:before="7"/>
      </w:pPr>
    </w:p>
    <w:p w14:paraId="5A2FBAE6" w14:textId="77777777" w:rsidR="00E014A9" w:rsidRDefault="00000000">
      <w:pPr>
        <w:pStyle w:val="Heading4"/>
        <w:spacing w:before="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7421F599" w14:textId="77777777" w:rsidR="00E014A9" w:rsidRDefault="00E014A9">
      <w:pPr>
        <w:pStyle w:val="BodyText"/>
        <w:spacing w:before="139"/>
        <w:rPr>
          <w:b/>
        </w:rPr>
      </w:pPr>
    </w:p>
    <w:p w14:paraId="55D7EBF0" w14:textId="77777777" w:rsidR="00E014A9" w:rsidRDefault="00000000">
      <w:pPr>
        <w:pStyle w:val="BodyText"/>
        <w:spacing w:line="360" w:lineRule="auto"/>
        <w:ind w:left="1440" w:right="605"/>
      </w:pPr>
      <w:r>
        <w:t>Evaluate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KNN</w:t>
      </w:r>
      <w:r>
        <w:rPr>
          <w:spacing w:val="37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comparing</w:t>
      </w:r>
      <w:r>
        <w:rPr>
          <w:spacing w:val="38"/>
        </w:rPr>
        <w:t xml:space="preserve"> </w:t>
      </w:r>
      <w:r>
        <w:t>predicted</w:t>
      </w:r>
      <w:r>
        <w:rPr>
          <w:spacing w:val="39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 xml:space="preserve">actual </w:t>
      </w:r>
      <w:r>
        <w:rPr>
          <w:spacing w:val="-2"/>
        </w:rPr>
        <w:t>classes.</w:t>
      </w:r>
    </w:p>
    <w:p w14:paraId="57832BAE" w14:textId="77777777" w:rsidR="00E014A9" w:rsidRDefault="00000000">
      <w:pPr>
        <w:pStyle w:val="BodyText"/>
        <w:spacing w:before="274"/>
        <w:ind w:left="1440"/>
      </w:pPr>
      <w:r>
        <w:t>#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accuracy</w:t>
      </w:r>
    </w:p>
    <w:p w14:paraId="5E2F95B7" w14:textId="77777777" w:rsidR="00E014A9" w:rsidRDefault="00000000">
      <w:pPr>
        <w:pStyle w:val="BodyText"/>
        <w:spacing w:before="141" w:line="357" w:lineRule="auto"/>
        <w:ind w:left="1440" w:right="3910"/>
      </w:pPr>
      <w:r>
        <w:t>accuracy</w:t>
      </w:r>
      <w:r>
        <w:rPr>
          <w:spacing w:val="-14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mean(</w:t>
      </w:r>
      <w:proofErr w:type="spellStart"/>
      <w:proofErr w:type="gramEnd"/>
      <w:r>
        <w:t>predicted_classes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test_data$Species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"Accuracy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(k</w:t>
      </w:r>
      <w:r>
        <w:rPr>
          <w:spacing w:val="-6"/>
        </w:rPr>
        <w:t xml:space="preserve"> </w:t>
      </w:r>
      <w:r>
        <w:t>=",</w:t>
      </w:r>
      <w:r>
        <w:rPr>
          <w:spacing w:val="-2"/>
        </w:rPr>
        <w:t xml:space="preserve"> </w:t>
      </w:r>
      <w:r>
        <w:t>k,</w:t>
      </w:r>
      <w:r>
        <w:rPr>
          <w:spacing w:val="-6"/>
        </w:rPr>
        <w:t xml:space="preserve"> </w:t>
      </w:r>
      <w:r>
        <w:t>"):",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"\n")</w:t>
      </w:r>
    </w:p>
    <w:p w14:paraId="628F6FB6" w14:textId="77777777" w:rsidR="00E014A9" w:rsidRDefault="00E014A9">
      <w:pPr>
        <w:pStyle w:val="BodyText"/>
        <w:spacing w:before="143"/>
      </w:pPr>
    </w:p>
    <w:p w14:paraId="33BD77FA" w14:textId="77777777" w:rsidR="00E014A9" w:rsidRDefault="0000000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06B08A04" w14:textId="77777777" w:rsidR="00E014A9" w:rsidRDefault="00000000">
      <w:pPr>
        <w:pStyle w:val="BodyText"/>
        <w:spacing w:before="139" w:line="357" w:lineRule="auto"/>
        <w:ind w:left="1440" w:right="3910"/>
      </w:pP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 xml:space="preserve"> &lt;- </w:t>
      </w:r>
      <w:proofErr w:type="gramStart"/>
      <w:r>
        <w:rPr>
          <w:spacing w:val="-2"/>
        </w:rPr>
        <w:t>table(</w:t>
      </w:r>
      <w:proofErr w:type="spellStart"/>
      <w:proofErr w:type="gramEnd"/>
      <w:r>
        <w:rPr>
          <w:spacing w:val="-2"/>
        </w:rPr>
        <w:t>predicted_classes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test_data$Species</w:t>
      </w:r>
      <w:proofErr w:type="spellEnd"/>
      <w:r>
        <w:rPr>
          <w:spacing w:val="-2"/>
        </w:rP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nConfusion</w:t>
      </w:r>
      <w:proofErr w:type="spellEnd"/>
      <w:r>
        <w:t xml:space="preserve"> Matrix:\n")</w:t>
      </w:r>
    </w:p>
    <w:p w14:paraId="3DAB66E9" w14:textId="77777777" w:rsidR="00E014A9" w:rsidRDefault="00000000">
      <w:pPr>
        <w:pStyle w:val="BodyText"/>
        <w:spacing w:before="6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7397DFF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781971" w14:textId="77777777" w:rsidR="00E014A9" w:rsidRDefault="00000000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4896" behindDoc="1" locked="0" layoutInCell="1" allowOverlap="1" wp14:anchorId="4262EE84" wp14:editId="68652128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2" name="Graphi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F1B89" id="Graphic 102" o:spid="_x0000_s1026" style="position:absolute;margin-left:24.45pt;margin-top:24.45pt;width:563.75pt;height:743.7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2E74D0B4" w14:textId="77777777" w:rsidR="00E014A9" w:rsidRDefault="00E014A9">
      <w:pPr>
        <w:pStyle w:val="BodyText"/>
        <w:spacing w:before="139"/>
        <w:rPr>
          <w:b/>
        </w:rPr>
      </w:pPr>
    </w:p>
    <w:p w14:paraId="52775C43" w14:textId="77777777" w:rsidR="00E014A9" w:rsidRDefault="00000000">
      <w:pPr>
        <w:pStyle w:val="BodyText"/>
        <w:spacing w:line="362" w:lineRule="auto"/>
        <w:ind w:left="1440" w:right="1200"/>
      </w:pPr>
      <w:r>
        <w:t>After running the above steps, the</w:t>
      </w:r>
      <w:r>
        <w:rPr>
          <w:spacing w:val="-2"/>
        </w:rPr>
        <w:t xml:space="preserve"> </w:t>
      </w:r>
      <w:r>
        <w:t>output will</w:t>
      </w:r>
      <w:r>
        <w:rPr>
          <w:spacing w:val="-2"/>
        </w:rPr>
        <w:t xml:space="preserve"> </w:t>
      </w:r>
      <w:r>
        <w:t>include the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KNN</w:t>
      </w:r>
      <w:r>
        <w:rPr>
          <w:spacing w:val="2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the confusion matrix which provides detailed information about the model's performance.</w:t>
      </w:r>
    </w:p>
    <w:p w14:paraId="481B4C22" w14:textId="77777777" w:rsidR="00E014A9" w:rsidRDefault="00E014A9">
      <w:pPr>
        <w:pStyle w:val="BodyText"/>
        <w:spacing w:before="2"/>
      </w:pPr>
    </w:p>
    <w:p w14:paraId="5A448D5D" w14:textId="77777777" w:rsidR="00E014A9" w:rsidRDefault="00000000">
      <w:pPr>
        <w:pStyle w:val="Heading4"/>
      </w:pPr>
      <w:r>
        <w:t>Example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12F020E6" w14:textId="77777777" w:rsidR="00E014A9" w:rsidRDefault="00E014A9">
      <w:pPr>
        <w:pStyle w:val="BodyText"/>
        <w:spacing w:before="134"/>
        <w:rPr>
          <w:b/>
        </w:rPr>
      </w:pPr>
    </w:p>
    <w:p w14:paraId="212AD18D" w14:textId="77777777" w:rsidR="00E014A9" w:rsidRDefault="00000000">
      <w:pPr>
        <w:pStyle w:val="BodyText"/>
        <w:ind w:left="1440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KNN</w:t>
      </w:r>
      <w:r>
        <w:rPr>
          <w:spacing w:val="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5</w:t>
      </w:r>
      <w:r>
        <w:rPr>
          <w:spacing w:val="1"/>
        </w:rPr>
        <w:t xml:space="preserve"> </w:t>
      </w:r>
      <w:r>
        <w:t>)</w:t>
      </w:r>
      <w:proofErr w:type="gramEnd"/>
      <w:r>
        <w:t>:</w:t>
      </w:r>
      <w:r>
        <w:rPr>
          <w:spacing w:val="1"/>
        </w:rPr>
        <w:t xml:space="preserve"> </w:t>
      </w:r>
      <w:r>
        <w:rPr>
          <w:spacing w:val="-2"/>
        </w:rPr>
        <w:t>0.9555556</w:t>
      </w:r>
    </w:p>
    <w:p w14:paraId="02B5D855" w14:textId="77777777" w:rsidR="00E014A9" w:rsidRDefault="00E014A9">
      <w:pPr>
        <w:pStyle w:val="BodyText"/>
        <w:spacing w:before="274"/>
      </w:pPr>
    </w:p>
    <w:p w14:paraId="1538DAA5" w14:textId="77777777" w:rsidR="00E014A9" w:rsidRDefault="00000000">
      <w:pPr>
        <w:pStyle w:val="BodyText"/>
        <w:spacing w:before="1"/>
        <w:ind w:left="1440"/>
      </w:pPr>
      <w:r>
        <w:t>Confusion</w:t>
      </w:r>
      <w:r>
        <w:rPr>
          <w:spacing w:val="-8"/>
        </w:rPr>
        <w:t xml:space="preserve"> </w:t>
      </w:r>
      <w:r>
        <w:rPr>
          <w:spacing w:val="-2"/>
        </w:rPr>
        <w:t>Matrix:</w:t>
      </w:r>
    </w:p>
    <w:p w14:paraId="4128B466" w14:textId="77777777" w:rsidR="00E014A9" w:rsidRDefault="00000000">
      <w:pPr>
        <w:pStyle w:val="BodyText"/>
        <w:spacing w:before="141"/>
        <w:ind w:left="1440"/>
      </w:pPr>
      <w:proofErr w:type="spellStart"/>
      <w:r>
        <w:t>setosa</w:t>
      </w:r>
      <w:proofErr w:type="spellEnd"/>
      <w:r>
        <w:rPr>
          <w:spacing w:val="-7"/>
        </w:rPr>
        <w:t xml:space="preserve"> </w:t>
      </w:r>
      <w:r>
        <w:t xml:space="preserve">versicolor </w:t>
      </w:r>
      <w:r>
        <w:rPr>
          <w:spacing w:val="-2"/>
        </w:rPr>
        <w:t>virginica</w:t>
      </w:r>
    </w:p>
    <w:p w14:paraId="519D9055" w14:textId="77777777" w:rsidR="00E014A9" w:rsidRDefault="00E014A9">
      <w:pPr>
        <w:pStyle w:val="BodyText"/>
        <w:rPr>
          <w:sz w:val="13"/>
        </w:rPr>
      </w:pPr>
    </w:p>
    <w:tbl>
      <w:tblPr>
        <w:tblW w:w="0" w:type="auto"/>
        <w:tblInd w:w="14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8"/>
        <w:gridCol w:w="579"/>
        <w:gridCol w:w="634"/>
        <w:gridCol w:w="506"/>
      </w:tblGrid>
      <w:tr w:rsidR="00E014A9" w14:paraId="123CF139" w14:textId="77777777">
        <w:trPr>
          <w:trHeight w:val="338"/>
        </w:trPr>
        <w:tc>
          <w:tcPr>
            <w:tcW w:w="1148" w:type="dxa"/>
          </w:tcPr>
          <w:p w14:paraId="24B70092" w14:textId="77777777" w:rsidR="00E014A9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579" w:type="dxa"/>
          </w:tcPr>
          <w:p w14:paraId="1B9DA5E7" w14:textId="77777777" w:rsidR="00E014A9" w:rsidRDefault="00000000">
            <w:pPr>
              <w:pStyle w:val="TableParagraph"/>
              <w:spacing w:line="266" w:lineRule="exact"/>
              <w:ind w:left="53" w:right="8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634" w:type="dxa"/>
          </w:tcPr>
          <w:p w14:paraId="09F23FA0" w14:textId="77777777" w:rsidR="00E014A9" w:rsidRDefault="00000000">
            <w:pPr>
              <w:pStyle w:val="TableParagraph"/>
              <w:spacing w:line="266" w:lineRule="exact"/>
              <w:ind w:left="16" w:right="4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6" w:type="dxa"/>
          </w:tcPr>
          <w:p w14:paraId="2D7F9326" w14:textId="77777777" w:rsidR="00E014A9" w:rsidRDefault="00000000">
            <w:pPr>
              <w:pStyle w:val="TableParagraph"/>
              <w:spacing w:line="266" w:lineRule="exact"/>
              <w:ind w:left="13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7388CC89" w14:textId="77777777">
        <w:trPr>
          <w:trHeight w:val="403"/>
        </w:trPr>
        <w:tc>
          <w:tcPr>
            <w:tcW w:w="1148" w:type="dxa"/>
          </w:tcPr>
          <w:p w14:paraId="46FED812" w14:textId="77777777" w:rsidR="00E014A9" w:rsidRDefault="0000000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579" w:type="dxa"/>
          </w:tcPr>
          <w:p w14:paraId="39B40581" w14:textId="77777777" w:rsidR="00E014A9" w:rsidRDefault="00000000">
            <w:pPr>
              <w:pStyle w:val="TableParagraph"/>
              <w:spacing w:before="62"/>
              <w:ind w:righ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4A43ECF8" w14:textId="77777777" w:rsidR="00E014A9" w:rsidRDefault="00000000">
            <w:pPr>
              <w:pStyle w:val="TableParagraph"/>
              <w:spacing w:before="62"/>
              <w:ind w:left="1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506" w:type="dxa"/>
          </w:tcPr>
          <w:p w14:paraId="2AE6CE65" w14:textId="77777777" w:rsidR="00E014A9" w:rsidRDefault="00000000">
            <w:pPr>
              <w:pStyle w:val="TableParagraph"/>
              <w:spacing w:before="62"/>
              <w:ind w:left="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E014A9" w14:paraId="54B674CD" w14:textId="77777777">
        <w:trPr>
          <w:trHeight w:val="330"/>
        </w:trPr>
        <w:tc>
          <w:tcPr>
            <w:tcW w:w="1148" w:type="dxa"/>
          </w:tcPr>
          <w:p w14:paraId="621B876C" w14:textId="77777777" w:rsidR="00E014A9" w:rsidRDefault="00000000">
            <w:pPr>
              <w:pStyle w:val="TableParagraph"/>
              <w:spacing w:before="55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579" w:type="dxa"/>
          </w:tcPr>
          <w:p w14:paraId="55272A8D" w14:textId="77777777" w:rsidR="00E014A9" w:rsidRDefault="00000000">
            <w:pPr>
              <w:pStyle w:val="TableParagraph"/>
              <w:spacing w:before="55" w:line="256" w:lineRule="exact"/>
              <w:ind w:right="8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5A9847C6" w14:textId="77777777" w:rsidR="00E014A9" w:rsidRDefault="00000000">
            <w:pPr>
              <w:pStyle w:val="TableParagraph"/>
              <w:spacing w:before="55" w:line="256" w:lineRule="exact"/>
              <w:ind w:left="46" w:right="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06" w:type="dxa"/>
          </w:tcPr>
          <w:p w14:paraId="1F066DFE" w14:textId="77777777" w:rsidR="00E014A9" w:rsidRDefault="00000000">
            <w:pPr>
              <w:pStyle w:val="TableParagraph"/>
              <w:spacing w:before="55" w:line="256" w:lineRule="exact"/>
              <w:ind w:left="17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</w:tbl>
    <w:p w14:paraId="76ABB9E8" w14:textId="77777777" w:rsidR="00E014A9" w:rsidRDefault="00E014A9">
      <w:pPr>
        <w:pStyle w:val="BodyText"/>
      </w:pPr>
    </w:p>
    <w:p w14:paraId="3507E687" w14:textId="77777777" w:rsidR="00E014A9" w:rsidRDefault="00E014A9">
      <w:pPr>
        <w:pStyle w:val="BodyText"/>
      </w:pPr>
    </w:p>
    <w:p w14:paraId="0B239C97" w14:textId="77777777" w:rsidR="00E014A9" w:rsidRDefault="00E014A9">
      <w:pPr>
        <w:pStyle w:val="BodyText"/>
        <w:spacing w:before="18"/>
      </w:pPr>
    </w:p>
    <w:p w14:paraId="703B14A2" w14:textId="77777777" w:rsidR="00E014A9" w:rsidRDefault="00000000">
      <w:pPr>
        <w:pStyle w:val="BodyText"/>
        <w:ind w:left="1440"/>
      </w:pPr>
      <w:r>
        <w:rPr>
          <w:spacing w:val="-2"/>
        </w:rPr>
        <w:t>Result:</w:t>
      </w:r>
    </w:p>
    <w:p w14:paraId="25938B81" w14:textId="77777777" w:rsidR="00E014A9" w:rsidRDefault="00000000">
      <w:pPr>
        <w:pStyle w:val="BodyText"/>
        <w:spacing w:before="5"/>
        <w:ind w:left="2160"/>
      </w:pPr>
      <w:proofErr w:type="gramStart"/>
      <w:r>
        <w:t>Therefore</w:t>
      </w:r>
      <w:proofErr w:type="gramEnd"/>
      <w:r>
        <w:rPr>
          <w:spacing w:val="-6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3"/>
        </w:rPr>
        <w:t xml:space="preserve"> </w:t>
      </w:r>
      <w:proofErr w:type="spellStart"/>
      <w:r>
        <w:t>Neighbour</w:t>
      </w:r>
      <w:proofErr w:type="spellEnd"/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285BA90F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F716C14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65920" behindDoc="1" locked="0" layoutInCell="1" allowOverlap="1" wp14:anchorId="0AB5E841" wp14:editId="7F9BCE9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3" name="Graphic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6B256" id="Graphic 103" o:spid="_x0000_s1026" style="position:absolute;margin-left:24.45pt;margin-top:24.45pt;width:563.75pt;height:743.7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6</w:t>
      </w:r>
    </w:p>
    <w:p w14:paraId="1D4C2DFC" w14:textId="77777777" w:rsidR="00E014A9" w:rsidRDefault="00000000">
      <w:pPr>
        <w:pStyle w:val="Heading1"/>
        <w:ind w:left="2911"/>
        <w:rPr>
          <w:u w:val="none"/>
        </w:rPr>
      </w:pP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NAIVE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8CD38C" w14:textId="77777777" w:rsidR="00E014A9" w:rsidRDefault="00E014A9">
      <w:pPr>
        <w:pStyle w:val="BodyText"/>
        <w:spacing w:before="1"/>
        <w:rPr>
          <w:b/>
        </w:rPr>
      </w:pPr>
    </w:p>
    <w:p w14:paraId="4B9C61C6" w14:textId="77777777" w:rsidR="00E014A9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95FC072" w14:textId="77777777" w:rsidR="00E014A9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1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966B53F" w14:textId="77777777" w:rsidR="00E014A9" w:rsidRDefault="00E014A9">
      <w:pPr>
        <w:pStyle w:val="BodyText"/>
      </w:pPr>
    </w:p>
    <w:p w14:paraId="744417F0" w14:textId="77777777" w:rsidR="00E014A9" w:rsidRDefault="00E014A9">
      <w:pPr>
        <w:pStyle w:val="BodyText"/>
        <w:spacing w:before="7"/>
      </w:pPr>
    </w:p>
    <w:p w14:paraId="73573B4F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748B3FE8" w14:textId="77777777" w:rsidR="00E014A9" w:rsidRDefault="00E014A9">
      <w:pPr>
        <w:pStyle w:val="BodyText"/>
        <w:spacing w:before="139"/>
        <w:rPr>
          <w:b/>
        </w:rPr>
      </w:pPr>
    </w:p>
    <w:p w14:paraId="1D1F8B03" w14:textId="77777777" w:rsidR="00E014A9" w:rsidRDefault="00000000">
      <w:pPr>
        <w:pStyle w:val="BodyText"/>
        <w:spacing w:line="360" w:lineRule="auto"/>
        <w:ind w:left="1440" w:right="1077"/>
        <w:jc w:val="both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Bayesian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functions. One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e1071,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implementations for various classifiers including Naive Bayes.</w:t>
      </w:r>
    </w:p>
    <w:p w14:paraId="5E24C2F0" w14:textId="77777777" w:rsidR="00E014A9" w:rsidRDefault="00E014A9">
      <w:pPr>
        <w:pStyle w:val="BodyText"/>
        <w:spacing w:before="4"/>
      </w:pPr>
    </w:p>
    <w:p w14:paraId="43574AA7" w14:textId="77777777" w:rsidR="00E014A9" w:rsidRDefault="00000000">
      <w:pPr>
        <w:pStyle w:val="BodyText"/>
        <w:ind w:left="1440"/>
      </w:pPr>
      <w:r>
        <w:t>Here's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Bayesian</w:t>
      </w:r>
      <w:r>
        <w:rPr>
          <w:spacing w:val="-6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e1071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5"/>
        </w:rPr>
        <w:t>R:</w:t>
      </w:r>
    </w:p>
    <w:p w14:paraId="06D7BDDE" w14:textId="77777777" w:rsidR="00E014A9" w:rsidRDefault="00E014A9">
      <w:pPr>
        <w:pStyle w:val="BodyText"/>
        <w:spacing w:before="142"/>
      </w:pPr>
    </w:p>
    <w:p w14:paraId="1D9B8EEB" w14:textId="77777777" w:rsidR="00E014A9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077"/>
        <w:jc w:val="both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e1071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e1071</w:t>
      </w:r>
      <w:r>
        <w:rPr>
          <w:spacing w:val="-8"/>
          <w:sz w:val="24"/>
        </w:rPr>
        <w:t xml:space="preserve"> </w:t>
      </w:r>
      <w:r>
        <w:rPr>
          <w:sz w:val="24"/>
        </w:rPr>
        <w:t>installed.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not,</w:t>
      </w:r>
      <w:r>
        <w:rPr>
          <w:spacing w:val="-8"/>
          <w:sz w:val="24"/>
        </w:rPr>
        <w:t xml:space="preserve"> </w:t>
      </w:r>
      <w:r>
        <w:rPr>
          <w:sz w:val="24"/>
        </w:rPr>
        <w:t>install it using:</w:t>
      </w:r>
    </w:p>
    <w:p w14:paraId="73C699B8" w14:textId="77777777" w:rsidR="00E014A9" w:rsidRDefault="00E014A9">
      <w:pPr>
        <w:pStyle w:val="BodyText"/>
        <w:spacing w:before="2"/>
      </w:pPr>
    </w:p>
    <w:p w14:paraId="25042B92" w14:textId="77777777" w:rsidR="00E014A9" w:rsidRDefault="00000000">
      <w:pPr>
        <w:pStyle w:val="BodyText"/>
        <w:spacing w:before="1"/>
        <w:ind w:left="2160"/>
      </w:pPr>
      <w:proofErr w:type="spellStart"/>
      <w:proofErr w:type="gramStart"/>
      <w:r>
        <w:rPr>
          <w:spacing w:val="-2"/>
        </w:rPr>
        <w:t>install.packages</w:t>
      </w:r>
      <w:proofErr w:type="spellEnd"/>
      <w:proofErr w:type="gramEnd"/>
      <w:r>
        <w:rPr>
          <w:spacing w:val="-2"/>
        </w:rPr>
        <w:t>("e1071")</w:t>
      </w:r>
    </w:p>
    <w:p w14:paraId="2C08401B" w14:textId="77777777" w:rsidR="00E014A9" w:rsidRDefault="00E014A9">
      <w:pPr>
        <w:pStyle w:val="BodyText"/>
        <w:spacing w:before="144"/>
      </w:pPr>
    </w:p>
    <w:p w14:paraId="53900AE6" w14:textId="77777777" w:rsidR="00E014A9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7598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 xml:space="preserve">: </w:t>
      </w:r>
      <w:r>
        <w:rPr>
          <w:spacing w:val="-2"/>
          <w:sz w:val="24"/>
        </w:rPr>
        <w:t>library(e1071)</w:t>
      </w:r>
    </w:p>
    <w:p w14:paraId="57FEF125" w14:textId="77777777" w:rsidR="00E014A9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before="10" w:line="360" w:lineRule="auto"/>
        <w:ind w:right="1081"/>
        <w:jc w:val="both"/>
        <w:rPr>
          <w:sz w:val="24"/>
        </w:rPr>
      </w:pPr>
      <w:r>
        <w:rPr>
          <w:b/>
          <w:sz w:val="24"/>
        </w:rPr>
        <w:t>Prepare the dataset</w:t>
      </w:r>
      <w:r>
        <w:rPr>
          <w:sz w:val="24"/>
        </w:rPr>
        <w:t>: For demonstration purposes, let's use a sample dataset included in e1071 called iris. This dataset is about flowers and contains measurements of different species of iris flowers.</w:t>
      </w:r>
    </w:p>
    <w:p w14:paraId="6A75FF3E" w14:textId="77777777" w:rsidR="00E014A9" w:rsidRDefault="00000000">
      <w:pPr>
        <w:pStyle w:val="BodyText"/>
        <w:spacing w:before="270"/>
        <w:ind w:left="2160"/>
      </w:pPr>
      <w:r>
        <w:rPr>
          <w:spacing w:val="-2"/>
        </w:rPr>
        <w:t>data(iris)</w:t>
      </w:r>
    </w:p>
    <w:p w14:paraId="4BCDCF74" w14:textId="77777777" w:rsidR="00E014A9" w:rsidRDefault="00E014A9">
      <w:pPr>
        <w:pStyle w:val="BodyText"/>
        <w:spacing w:before="151"/>
      </w:pPr>
    </w:p>
    <w:p w14:paraId="319C7E7E" w14:textId="77777777" w:rsidR="00E014A9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before="1" w:line="360" w:lineRule="auto"/>
        <w:ind w:right="1076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: It's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split the dataset into a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classifier.</w:t>
      </w:r>
      <w:r>
        <w:rPr>
          <w:spacing w:val="-7"/>
          <w:sz w:val="24"/>
        </w:rPr>
        <w:t xml:space="preserve"> </w:t>
      </w:r>
      <w:r>
        <w:rPr>
          <w:sz w:val="24"/>
        </w:rPr>
        <w:t>Here,</w:t>
      </w:r>
      <w:r>
        <w:rPr>
          <w:spacing w:val="-6"/>
          <w:sz w:val="24"/>
        </w:rPr>
        <w:t xml:space="preserve"> </w:t>
      </w:r>
      <w:r>
        <w:rPr>
          <w:sz w:val="24"/>
        </w:rPr>
        <w:t>we'll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70%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 for training and 30% for testing.</w:t>
      </w:r>
    </w:p>
    <w:p w14:paraId="5BAD6A15" w14:textId="77777777" w:rsidR="00E014A9" w:rsidRDefault="00000000">
      <w:pPr>
        <w:pStyle w:val="BodyText"/>
        <w:spacing w:before="274"/>
        <w:ind w:left="2160"/>
      </w:pP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57"/>
        </w:rPr>
        <w:t xml:space="preserve"> </w:t>
      </w:r>
      <w:r>
        <w:t># for</w:t>
      </w:r>
      <w:r>
        <w:rPr>
          <w:spacing w:val="-2"/>
        </w:rPr>
        <w:t xml:space="preserve"> reproducibility</w:t>
      </w:r>
    </w:p>
    <w:p w14:paraId="26CB9E51" w14:textId="77777777" w:rsidR="00E014A9" w:rsidRDefault="00000000">
      <w:pPr>
        <w:pStyle w:val="BodyText"/>
        <w:spacing w:before="137"/>
        <w:ind w:left="2160"/>
      </w:pPr>
      <w:proofErr w:type="spellStart"/>
      <w:r>
        <w:t>trainIndex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sample(</w:t>
      </w:r>
      <w:proofErr w:type="gramStart"/>
      <w:r>
        <w:t>1:nrow</w:t>
      </w:r>
      <w:proofErr w:type="gramEnd"/>
      <w:r>
        <w:t>(iris),</w:t>
      </w:r>
      <w:r>
        <w:rPr>
          <w:spacing w:val="-6"/>
        </w:rPr>
        <w:t xml:space="preserve"> </w:t>
      </w:r>
      <w:r>
        <w:rPr>
          <w:spacing w:val="-2"/>
        </w:rPr>
        <w:t>0.7*</w:t>
      </w:r>
      <w:proofErr w:type="spellStart"/>
      <w:r>
        <w:rPr>
          <w:spacing w:val="-2"/>
        </w:rPr>
        <w:t>nrow</w:t>
      </w:r>
      <w:proofErr w:type="spellEnd"/>
      <w:r>
        <w:rPr>
          <w:spacing w:val="-2"/>
        </w:rPr>
        <w:t>(iris))</w:t>
      </w:r>
    </w:p>
    <w:p w14:paraId="6C855879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2A00BFF" w14:textId="77777777" w:rsidR="00E014A9" w:rsidRDefault="00000000">
      <w:pPr>
        <w:pStyle w:val="BodyText"/>
        <w:spacing w:before="72" w:line="360" w:lineRule="auto"/>
        <w:ind w:left="2160" w:right="658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944" behindDoc="1" locked="0" layoutInCell="1" allowOverlap="1" wp14:anchorId="175173EA" wp14:editId="2AD891A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4" name="Graphic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45B0F" id="Graphic 104" o:spid="_x0000_s1026" style="position:absolute;margin-left:24.45pt;margin-top:24.45pt;width:563.75pt;height:743.7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trainData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iris[</w:t>
      </w:r>
      <w:proofErr w:type="spellStart"/>
      <w:proofErr w:type="gramEnd"/>
      <w:r>
        <w:t>trainIndex</w:t>
      </w:r>
      <w:proofErr w:type="spellEnd"/>
      <w:proofErr w:type="gramStart"/>
      <w:r>
        <w:t>,</w:t>
      </w:r>
      <w:r>
        <w:rPr>
          <w:spacing w:val="-15"/>
        </w:rPr>
        <w:t xml:space="preserve"> </w:t>
      </w:r>
      <w:r>
        <w:t>]</w:t>
      </w:r>
      <w:proofErr w:type="gramEnd"/>
      <w:r>
        <w:t xml:space="preserve"> </w:t>
      </w:r>
      <w:proofErr w:type="spellStart"/>
      <w:r>
        <w:t>testData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trainIndex</w:t>
      </w:r>
      <w:proofErr w:type="spellEnd"/>
      <w:proofErr w:type="gramStart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  <w:proofErr w:type="gramEnd"/>
    </w:p>
    <w:p w14:paraId="60F92128" w14:textId="77777777" w:rsidR="00E014A9" w:rsidRDefault="00E014A9">
      <w:pPr>
        <w:pStyle w:val="BodyText"/>
        <w:spacing w:before="7"/>
      </w:pPr>
    </w:p>
    <w:p w14:paraId="5079EE78" w14:textId="77777777" w:rsidR="00E014A9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319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naiveBayes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e1071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train the classifier.</w:t>
      </w:r>
    </w:p>
    <w:p w14:paraId="70BE63DB" w14:textId="77777777" w:rsidR="00E014A9" w:rsidRDefault="00E014A9">
      <w:pPr>
        <w:pStyle w:val="BodyText"/>
        <w:spacing w:before="3"/>
      </w:pPr>
    </w:p>
    <w:p w14:paraId="5309C8D6" w14:textId="77777777" w:rsidR="00E014A9" w:rsidRDefault="00000000">
      <w:pPr>
        <w:pStyle w:val="BodyText"/>
        <w:ind w:left="2160"/>
      </w:pPr>
      <w:proofErr w:type="spellStart"/>
      <w:r>
        <w:t>nb_model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Species</w:t>
      </w:r>
      <w:r>
        <w:rPr>
          <w:spacing w:val="-4"/>
        </w:rPr>
        <w:t xml:space="preserve"> </w:t>
      </w:r>
      <w:proofErr w:type="gramStart"/>
      <w:r>
        <w:t>~ .</w:t>
      </w:r>
      <w:proofErr w:type="gramEnd"/>
      <w:r>
        <w:t>,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trainData</w:t>
      </w:r>
      <w:proofErr w:type="spellEnd"/>
      <w:r>
        <w:rPr>
          <w:spacing w:val="-2"/>
        </w:rPr>
        <w:t>)</w:t>
      </w:r>
    </w:p>
    <w:p w14:paraId="396A9262" w14:textId="77777777" w:rsidR="00E014A9" w:rsidRDefault="00E014A9">
      <w:pPr>
        <w:pStyle w:val="BodyText"/>
        <w:spacing w:before="144"/>
      </w:pPr>
    </w:p>
    <w:p w14:paraId="487E8EDF" w14:textId="77777777" w:rsidR="00E014A9" w:rsidRDefault="00000000">
      <w:pPr>
        <w:pStyle w:val="BodyText"/>
        <w:spacing w:line="360" w:lineRule="auto"/>
        <w:ind w:left="2160" w:right="605"/>
      </w:pPr>
      <w:r>
        <w:t>Here,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A3BCF9D" w14:textId="77777777" w:rsidR="00E014A9" w:rsidRDefault="00E014A9">
      <w:pPr>
        <w:pStyle w:val="BodyText"/>
        <w:spacing w:before="5"/>
      </w:pPr>
    </w:p>
    <w:p w14:paraId="23988245" w14:textId="77777777" w:rsidR="00E014A9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1988"/>
        <w:rPr>
          <w:sz w:val="24"/>
        </w:rPr>
      </w:pPr>
      <w:r>
        <w:rPr>
          <w:b/>
          <w:sz w:val="24"/>
        </w:rPr>
        <w:t>Make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set. predictions &lt;- </w:t>
      </w:r>
      <w:proofErr w:type="gramStart"/>
      <w:r>
        <w:rPr>
          <w:sz w:val="24"/>
        </w:rPr>
        <w:t>predict(</w:t>
      </w:r>
      <w:proofErr w:type="spellStart"/>
      <w:proofErr w:type="gramEnd"/>
      <w:r>
        <w:rPr>
          <w:sz w:val="24"/>
        </w:rPr>
        <w:t>nb_model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testData</w:t>
      </w:r>
      <w:proofErr w:type="spellEnd"/>
      <w:r>
        <w:rPr>
          <w:sz w:val="24"/>
        </w:rPr>
        <w:t>)</w:t>
      </w:r>
    </w:p>
    <w:p w14:paraId="2CCA4871" w14:textId="77777777" w:rsidR="00E014A9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before="8" w:line="360" w:lineRule="auto"/>
        <w:ind w:right="1152"/>
        <w:rPr>
          <w:sz w:val="24"/>
        </w:rPr>
      </w:pPr>
      <w:r>
        <w:rPr>
          <w:b/>
          <w:sz w:val="24"/>
        </w:rPr>
        <w:t>Evaluate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Compute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or other</w:t>
      </w:r>
      <w:r>
        <w:rPr>
          <w:spacing w:val="30"/>
          <w:sz w:val="24"/>
        </w:rPr>
        <w:t xml:space="preserve"> </w:t>
      </w:r>
      <w:r>
        <w:rPr>
          <w:sz w:val="24"/>
        </w:rPr>
        <w:t>metrics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evaluate</w:t>
      </w:r>
      <w:r>
        <w:rPr>
          <w:spacing w:val="28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 model performs.</w:t>
      </w:r>
    </w:p>
    <w:p w14:paraId="6749D371" w14:textId="77777777" w:rsidR="00E014A9" w:rsidRDefault="00E014A9">
      <w:pPr>
        <w:pStyle w:val="BodyText"/>
      </w:pPr>
    </w:p>
    <w:p w14:paraId="16417F54" w14:textId="77777777" w:rsidR="00E014A9" w:rsidRDefault="00000000">
      <w:pPr>
        <w:pStyle w:val="BodyText"/>
        <w:spacing w:line="360" w:lineRule="auto"/>
        <w:ind w:left="2160" w:right="4436"/>
      </w:pPr>
      <w:r>
        <w:t>accuracy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mean(</w:t>
      </w:r>
      <w:proofErr w:type="gramEnd"/>
      <w:r>
        <w:t>predictions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proofErr w:type="spellStart"/>
      <w:r>
        <w:t>testData$Species</w:t>
      </w:r>
      <w:proofErr w:type="spellEnd"/>
      <w:r>
        <w:t xml:space="preserve">) </w:t>
      </w:r>
      <w:proofErr w:type="gramStart"/>
      <w:r>
        <w:t>cat(</w:t>
      </w:r>
      <w:proofErr w:type="gramEnd"/>
      <w:r>
        <w:t>"Accuracy:", accuracy, "\n")</w:t>
      </w:r>
    </w:p>
    <w:p w14:paraId="69BE74DB" w14:textId="77777777" w:rsidR="00E014A9" w:rsidRDefault="00E014A9">
      <w:pPr>
        <w:pStyle w:val="BodyText"/>
        <w:spacing w:before="5"/>
      </w:pPr>
    </w:p>
    <w:p w14:paraId="4A95F05E" w14:textId="77777777" w:rsidR="00E014A9" w:rsidRDefault="00000000">
      <w:pPr>
        <w:pStyle w:val="BodyText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753314D2" w14:textId="77777777" w:rsidR="00E014A9" w:rsidRDefault="00E014A9">
      <w:pPr>
        <w:pStyle w:val="BodyText"/>
        <w:spacing w:before="139"/>
      </w:pPr>
    </w:p>
    <w:p w14:paraId="43B2B1DA" w14:textId="77777777" w:rsidR="00E014A9" w:rsidRDefault="00000000">
      <w:pPr>
        <w:pStyle w:val="BodyText"/>
        <w:spacing w:line="367" w:lineRule="auto"/>
        <w:ind w:left="1440" w:right="1084"/>
        <w:jc w:val="both"/>
      </w:pPr>
      <w:r>
        <w:rPr>
          <w:b/>
        </w:rPr>
        <w:t>Output Example</w:t>
      </w:r>
      <w:r>
        <w:t>: Assuming the above steps have been executed, the output would look something like this:</w:t>
      </w:r>
    </w:p>
    <w:p w14:paraId="395DD1E3" w14:textId="77777777" w:rsidR="00E014A9" w:rsidRDefault="00000000">
      <w:pPr>
        <w:pStyle w:val="BodyText"/>
        <w:spacing w:before="265"/>
        <w:ind w:left="1440"/>
        <w:jc w:val="both"/>
      </w:pPr>
      <w:r>
        <w:t>Accuracy:</w:t>
      </w:r>
      <w:r>
        <w:rPr>
          <w:spacing w:val="-13"/>
        </w:rPr>
        <w:t xml:space="preserve"> </w:t>
      </w:r>
      <w:r>
        <w:rPr>
          <w:spacing w:val="-2"/>
        </w:rPr>
        <w:t>0.9555556</w:t>
      </w:r>
    </w:p>
    <w:p w14:paraId="5F49B533" w14:textId="77777777" w:rsidR="00E014A9" w:rsidRDefault="00E014A9">
      <w:pPr>
        <w:pStyle w:val="BodyText"/>
        <w:spacing w:before="146"/>
      </w:pPr>
    </w:p>
    <w:p w14:paraId="29B94729" w14:textId="77777777" w:rsidR="00E014A9" w:rsidRDefault="00000000">
      <w:pPr>
        <w:pStyle w:val="BodyText"/>
        <w:spacing w:before="1" w:line="360" w:lineRule="auto"/>
        <w:ind w:left="1440" w:right="1070"/>
        <w:jc w:val="both"/>
      </w:pPr>
      <w:r>
        <w:t>This indicates the accuracy of the Naive Bayes classifier on the test dataset (in this case, the iris</w:t>
      </w:r>
      <w:r>
        <w:rPr>
          <w:spacing w:val="-10"/>
        </w:rPr>
        <w:t xml:space="preserve"> </w:t>
      </w:r>
      <w:r>
        <w:t>dataset).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 dataset (</w:t>
      </w:r>
      <w:proofErr w:type="spellStart"/>
      <w:proofErr w:type="gramStart"/>
      <w:r>
        <w:t>set.seed</w:t>
      </w:r>
      <w:proofErr w:type="spellEnd"/>
      <w:proofErr w:type="gramEnd"/>
      <w:r>
        <w:t>(123)), but it should be around this range.</w:t>
      </w:r>
    </w:p>
    <w:p w14:paraId="43EBBD5F" w14:textId="77777777" w:rsidR="00E014A9" w:rsidRDefault="00000000">
      <w:pPr>
        <w:pStyle w:val="BodyText"/>
        <w:spacing w:before="275" w:line="362" w:lineRule="auto"/>
        <w:ind w:left="1440" w:right="1078"/>
        <w:jc w:val="both"/>
      </w:pPr>
      <w:r>
        <w:t>This example demonstrates a basic implementation of Naive Bayes classification in R using the e1071 library, applied to the classic iris dataset.</w:t>
      </w:r>
    </w:p>
    <w:p w14:paraId="45CCB84F" w14:textId="77777777" w:rsidR="00E014A9" w:rsidRDefault="00E014A9">
      <w:pPr>
        <w:pStyle w:val="BodyText"/>
        <w:spacing w:line="362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9C77D86" w14:textId="77777777" w:rsidR="00E014A9" w:rsidRDefault="00000000">
      <w:pPr>
        <w:pStyle w:val="BodyText"/>
        <w:spacing w:before="77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7968" behindDoc="1" locked="0" layoutInCell="1" allowOverlap="1" wp14:anchorId="51579B1D" wp14:editId="28E6884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5" name="Graphic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A079A" id="Graphic 105" o:spid="_x0000_s1026" style="position:absolute;margin-left:24.45pt;margin-top:24.45pt;width:563.75pt;height:743.7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Result:</w:t>
      </w:r>
    </w:p>
    <w:p w14:paraId="55275AD1" w14:textId="77777777" w:rsidR="00E014A9" w:rsidRDefault="00E014A9">
      <w:pPr>
        <w:pStyle w:val="BodyText"/>
        <w:spacing w:before="139"/>
      </w:pPr>
    </w:p>
    <w:p w14:paraId="61D3D54C" w14:textId="77777777" w:rsidR="00E014A9" w:rsidRDefault="00000000">
      <w:pPr>
        <w:pStyle w:val="BodyText"/>
        <w:ind w:left="720" w:right="583"/>
        <w:jc w:val="center"/>
      </w:pPr>
      <w:proofErr w:type="gramStart"/>
      <w:r>
        <w:t>Therefore</w:t>
      </w:r>
      <w:proofErr w:type="gramEnd"/>
      <w:r>
        <w:rPr>
          <w:spacing w:val="-6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Classifier was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16AAA87E" w14:textId="77777777" w:rsidR="00E014A9" w:rsidRDefault="00E014A9">
      <w:pPr>
        <w:pStyle w:val="BodyText"/>
        <w:jc w:val="center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C0EA21F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68992" behindDoc="1" locked="0" layoutInCell="1" allowOverlap="1" wp14:anchorId="2F0685A6" wp14:editId="28420F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6" name="Graphic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124D9" id="Graphic 106" o:spid="_x0000_s1026" style="position:absolute;margin-left:24.45pt;margin-top:24.45pt;width:563.75pt;height:743.7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7</w:t>
      </w:r>
    </w:p>
    <w:p w14:paraId="486E4984" w14:textId="77777777" w:rsidR="00E014A9" w:rsidRDefault="00000000">
      <w:pPr>
        <w:pStyle w:val="Heading1"/>
        <w:ind w:left="3488"/>
        <w:rPr>
          <w:u w:val="none"/>
        </w:rPr>
      </w:pPr>
      <w:r>
        <w:t>IMPLEMENT</w:t>
      </w:r>
      <w:r>
        <w:rPr>
          <w:spacing w:val="-18"/>
        </w:rPr>
        <w:t xml:space="preserve"> </w:t>
      </w:r>
      <w:r>
        <w:t>LINEAR</w:t>
      </w:r>
      <w:r>
        <w:rPr>
          <w:spacing w:val="-17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0"/>
        </w:rPr>
        <w:t>R</w:t>
      </w:r>
    </w:p>
    <w:p w14:paraId="4A072704" w14:textId="77777777" w:rsidR="00E014A9" w:rsidRDefault="00E014A9">
      <w:pPr>
        <w:pStyle w:val="BodyText"/>
        <w:spacing w:before="1"/>
        <w:rPr>
          <w:b/>
        </w:rPr>
      </w:pPr>
    </w:p>
    <w:p w14:paraId="0F70AB09" w14:textId="77777777" w:rsidR="00E014A9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05E1EEE" w14:textId="77777777" w:rsidR="00E014A9" w:rsidRDefault="0000000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Linear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5D5862C" w14:textId="77777777" w:rsidR="00E014A9" w:rsidRDefault="00E014A9">
      <w:pPr>
        <w:pStyle w:val="BodyText"/>
      </w:pPr>
    </w:p>
    <w:p w14:paraId="4B892D9C" w14:textId="77777777" w:rsidR="00E014A9" w:rsidRDefault="00E014A9">
      <w:pPr>
        <w:pStyle w:val="BodyText"/>
        <w:spacing w:before="7"/>
      </w:pPr>
    </w:p>
    <w:p w14:paraId="68A79B87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01066C6E" w14:textId="77777777" w:rsidR="00E014A9" w:rsidRDefault="00E014A9">
      <w:pPr>
        <w:pStyle w:val="BodyText"/>
        <w:spacing w:before="139"/>
        <w:rPr>
          <w:b/>
        </w:rPr>
      </w:pPr>
    </w:p>
    <w:p w14:paraId="6E7A5807" w14:textId="77777777" w:rsidR="00E014A9" w:rsidRDefault="00000000">
      <w:pPr>
        <w:pStyle w:val="BodyText"/>
        <w:spacing w:line="362" w:lineRule="auto"/>
        <w:ind w:left="1440" w:right="605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(short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"linear model"). Here's a step-by-step implementation using a sample dataset:</w:t>
      </w:r>
    </w:p>
    <w:p w14:paraId="668FFADB" w14:textId="77777777" w:rsidR="00E014A9" w:rsidRDefault="00000000">
      <w:pPr>
        <w:pStyle w:val="ListParagraph"/>
        <w:numPr>
          <w:ilvl w:val="0"/>
          <w:numId w:val="9"/>
        </w:numPr>
        <w:tabs>
          <w:tab w:val="left" w:pos="2160"/>
        </w:tabs>
        <w:spacing w:before="271" w:line="362" w:lineRule="auto"/>
        <w:ind w:right="1069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purposes,</w:t>
      </w:r>
      <w:r>
        <w:rPr>
          <w:spacing w:val="-6"/>
          <w:sz w:val="24"/>
        </w:rPr>
        <w:t xml:space="preserve"> </w:t>
      </w: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R called </w:t>
      </w:r>
      <w:proofErr w:type="spellStart"/>
      <w:r>
        <w:rPr>
          <w:sz w:val="24"/>
        </w:rPr>
        <w:t>mtcars</w:t>
      </w:r>
      <w:proofErr w:type="spellEnd"/>
      <w:r>
        <w:rPr>
          <w:sz w:val="24"/>
        </w:rPr>
        <w:t>, which contains information about different car models.</w:t>
      </w:r>
    </w:p>
    <w:p w14:paraId="3C9781BE" w14:textId="77777777" w:rsidR="00E014A9" w:rsidRDefault="00000000">
      <w:pPr>
        <w:pStyle w:val="BodyText"/>
        <w:spacing w:before="276"/>
        <w:ind w:left="2160"/>
      </w:pP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1B593C3A" w14:textId="77777777" w:rsidR="00E014A9" w:rsidRDefault="00E014A9">
      <w:pPr>
        <w:pStyle w:val="BodyText"/>
        <w:spacing w:before="146"/>
      </w:pPr>
    </w:p>
    <w:p w14:paraId="49684D9E" w14:textId="77777777" w:rsidR="00E014A9" w:rsidRDefault="00000000">
      <w:pPr>
        <w:pStyle w:val="BodyText"/>
        <w:spacing w:line="360" w:lineRule="auto"/>
        <w:ind w:left="2160" w:right="1093"/>
        <w:jc w:val="both"/>
      </w:pPr>
      <w:r>
        <w:t xml:space="preserve">You can also create your own dataset if needed, but </w:t>
      </w:r>
      <w:proofErr w:type="spellStart"/>
      <w:r>
        <w:t>mtcars</w:t>
      </w:r>
      <w:proofErr w:type="spellEnd"/>
      <w:r>
        <w:t xml:space="preserve"> is convenient for this </w:t>
      </w:r>
      <w:r>
        <w:rPr>
          <w:spacing w:val="-2"/>
        </w:rPr>
        <w:t>example.</w:t>
      </w:r>
    </w:p>
    <w:p w14:paraId="41768A5A" w14:textId="77777777" w:rsidR="00E014A9" w:rsidRDefault="00000000">
      <w:pPr>
        <w:pStyle w:val="ListParagraph"/>
        <w:numPr>
          <w:ilvl w:val="0"/>
          <w:numId w:val="9"/>
        </w:numPr>
        <w:tabs>
          <w:tab w:val="left" w:pos="2160"/>
        </w:tabs>
        <w:spacing w:before="274" w:line="360" w:lineRule="auto"/>
        <w:ind w:right="1081"/>
        <w:jc w:val="both"/>
        <w:rPr>
          <w:sz w:val="24"/>
        </w:rPr>
      </w:pPr>
      <w:r>
        <w:rPr>
          <w:b/>
          <w:sz w:val="24"/>
        </w:rPr>
        <w:t>Fit a linear regression model</w:t>
      </w:r>
      <w:r>
        <w:rPr>
          <w:sz w:val="24"/>
        </w:rPr>
        <w:t xml:space="preserve">: Use the </w:t>
      </w:r>
      <w:proofErr w:type="spellStart"/>
      <w:proofErr w:type="gramStart"/>
      <w:r>
        <w:rPr>
          <w:sz w:val="24"/>
        </w:rPr>
        <w:t>lm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function to fit a linear regression model. Let's say we want to predict mpg (miles per gallon) based on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 of the car).</w:t>
      </w:r>
    </w:p>
    <w:p w14:paraId="7BA6845F" w14:textId="77777777" w:rsidR="00E014A9" w:rsidRDefault="00E014A9">
      <w:pPr>
        <w:pStyle w:val="BodyText"/>
        <w:spacing w:before="5"/>
      </w:pPr>
    </w:p>
    <w:p w14:paraId="3E311D02" w14:textId="77777777" w:rsidR="00E014A9" w:rsidRDefault="00000000">
      <w:pPr>
        <w:pStyle w:val="BodyText"/>
        <w:ind w:left="2160"/>
      </w:pPr>
      <w:proofErr w:type="spellStart"/>
      <w:r>
        <w:t>lm_model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7"/>
        </w:rP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mpg ~</w:t>
      </w:r>
      <w:r>
        <w:rPr>
          <w:spacing w:val="-4"/>
        </w:rPr>
        <w:t xml:space="preserve"> </w:t>
      </w:r>
      <w:proofErr w:type="spellStart"/>
      <w:r>
        <w:t>wt</w:t>
      </w:r>
      <w:proofErr w:type="spellEnd"/>
      <w:r>
        <w:t>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D32B029" w14:textId="77777777" w:rsidR="00E014A9" w:rsidRDefault="00E014A9">
      <w:pPr>
        <w:pStyle w:val="BodyText"/>
        <w:spacing w:before="144"/>
      </w:pPr>
    </w:p>
    <w:p w14:paraId="1C9D1E51" w14:textId="77777777" w:rsidR="00E014A9" w:rsidRDefault="00000000">
      <w:pPr>
        <w:pStyle w:val="BodyText"/>
        <w:spacing w:line="360" w:lineRule="auto"/>
        <w:ind w:left="2160" w:right="1077"/>
        <w:jc w:val="both"/>
      </w:pPr>
      <w:r>
        <w:t>Here,</w:t>
      </w:r>
      <w:r>
        <w:rPr>
          <w:spacing w:val="-8"/>
        </w:rPr>
        <w:t xml:space="preserve"> </w:t>
      </w:r>
      <w:r>
        <w:t>mpg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spellStart"/>
      <w:r>
        <w:t>wt</w:t>
      </w:r>
      <w:proofErr w:type="spellEnd"/>
      <w:r>
        <w:rPr>
          <w:spacing w:val="-8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mpg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the dependent variable and </w:t>
      </w:r>
      <w:proofErr w:type="spellStart"/>
      <w:r>
        <w:t>wt</w:t>
      </w:r>
      <w:proofErr w:type="spellEnd"/>
      <w:r>
        <w:t xml:space="preserve"> is the independent variable (predictor). data = </w:t>
      </w:r>
      <w:proofErr w:type="spellStart"/>
      <w:r>
        <w:t>mtcars</w:t>
      </w:r>
      <w:proofErr w:type="spellEnd"/>
      <w:r>
        <w:t xml:space="preserve"> specifies that the data for the model comes from the </w:t>
      </w:r>
      <w:proofErr w:type="spellStart"/>
      <w:r>
        <w:t>mtcars</w:t>
      </w:r>
      <w:proofErr w:type="spellEnd"/>
      <w:r>
        <w:t xml:space="preserve"> dataset.</w:t>
      </w:r>
    </w:p>
    <w:p w14:paraId="52A0C1FF" w14:textId="77777777" w:rsidR="00E014A9" w:rsidRDefault="00E014A9">
      <w:pPr>
        <w:pStyle w:val="BodyText"/>
        <w:spacing w:before="4"/>
      </w:pPr>
    </w:p>
    <w:p w14:paraId="7C3F32CB" w14:textId="77777777" w:rsidR="00E014A9" w:rsidRDefault="00000000">
      <w:pPr>
        <w:pStyle w:val="ListParagraph"/>
        <w:numPr>
          <w:ilvl w:val="0"/>
          <w:numId w:val="9"/>
        </w:numPr>
        <w:tabs>
          <w:tab w:val="left" w:pos="2160"/>
        </w:tabs>
        <w:spacing w:line="360" w:lineRule="auto"/>
        <w:ind w:right="1081"/>
        <w:jc w:val="both"/>
        <w:rPr>
          <w:sz w:val="24"/>
        </w:rPr>
      </w:pPr>
      <w:r>
        <w:rPr>
          <w:b/>
          <w:sz w:val="24"/>
        </w:rPr>
        <w:t>Inspect the model summary</w:t>
      </w:r>
      <w:r>
        <w:rPr>
          <w:sz w:val="24"/>
        </w:rPr>
        <w:t xml:space="preserve">: To get detailed information about the fitted model, including coefficients, standard errors, t-values, and p-values, use the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 xml:space="preserve">) function on the </w:t>
      </w:r>
      <w:proofErr w:type="spellStart"/>
      <w:r>
        <w:rPr>
          <w:sz w:val="24"/>
        </w:rPr>
        <w:t>lm</w:t>
      </w:r>
      <w:proofErr w:type="spellEnd"/>
      <w:r>
        <w:rPr>
          <w:sz w:val="24"/>
        </w:rPr>
        <w:t xml:space="preserve"> object.</w:t>
      </w:r>
    </w:p>
    <w:p w14:paraId="1F8C89D0" w14:textId="77777777" w:rsidR="00E014A9" w:rsidRDefault="00E014A9">
      <w:pPr>
        <w:pStyle w:val="BodyText"/>
        <w:spacing w:before="1"/>
      </w:pPr>
    </w:p>
    <w:p w14:paraId="6D8FB1F9" w14:textId="77777777" w:rsidR="00E014A9" w:rsidRDefault="00000000">
      <w:pPr>
        <w:pStyle w:val="BodyText"/>
        <w:spacing w:before="1"/>
        <w:ind w:left="2160"/>
      </w:pPr>
      <w:r>
        <w:rPr>
          <w:spacing w:val="-2"/>
        </w:rPr>
        <w:t>summary(</w:t>
      </w:r>
      <w:proofErr w:type="spellStart"/>
      <w:r>
        <w:rPr>
          <w:spacing w:val="-2"/>
        </w:rPr>
        <w:t>lm_model</w:t>
      </w:r>
      <w:proofErr w:type="spellEnd"/>
      <w:r>
        <w:rPr>
          <w:spacing w:val="-2"/>
        </w:rPr>
        <w:t>)</w:t>
      </w:r>
    </w:p>
    <w:p w14:paraId="3CAB8D40" w14:textId="77777777" w:rsidR="00E014A9" w:rsidRDefault="00E014A9">
      <w:pPr>
        <w:pStyle w:val="BodyText"/>
        <w:spacing w:before="143"/>
      </w:pPr>
    </w:p>
    <w:p w14:paraId="1C56AA64" w14:textId="77777777" w:rsidR="00E014A9" w:rsidRDefault="00000000">
      <w:pPr>
        <w:pStyle w:val="BodyText"/>
        <w:spacing w:before="1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console.</w:t>
      </w:r>
    </w:p>
    <w:p w14:paraId="43D38583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B5BB7F" w14:textId="77777777" w:rsidR="00E014A9" w:rsidRDefault="00000000">
      <w:pPr>
        <w:pStyle w:val="BodyText"/>
        <w:spacing w:before="72" w:line="360" w:lineRule="auto"/>
        <w:ind w:left="1440" w:right="6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0016" behindDoc="1" locked="0" layoutInCell="1" allowOverlap="1" wp14:anchorId="094D9522" wp14:editId="005EF40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7" name="Graphic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D55D8" id="Graphic 107" o:spid="_x0000_s1026" style="position:absolute;margin-left:24.45pt;margin-top:24.45pt;width:563.75pt;height:743.7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6AE6C6DC" w14:textId="77777777" w:rsidR="00E014A9" w:rsidRDefault="00E014A9">
      <w:pPr>
        <w:pStyle w:val="BodyText"/>
        <w:spacing w:before="5"/>
      </w:pPr>
    </w:p>
    <w:p w14:paraId="3267C9F4" w14:textId="77777777" w:rsidR="00E014A9" w:rsidRDefault="00000000">
      <w:pPr>
        <w:pStyle w:val="BodyText"/>
        <w:ind w:left="1440"/>
      </w:pPr>
      <w:r>
        <w:rPr>
          <w:spacing w:val="-2"/>
        </w:rPr>
        <w:t>Call:</w:t>
      </w:r>
    </w:p>
    <w:p w14:paraId="52BB5BFF" w14:textId="77777777" w:rsidR="00E014A9" w:rsidRDefault="00000000">
      <w:pPr>
        <w:pStyle w:val="BodyText"/>
        <w:spacing w:before="137"/>
        <w:ind w:left="1440"/>
      </w:pPr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mpg</w:t>
      </w:r>
      <w:r>
        <w:rPr>
          <w:spacing w:val="-1"/>
        </w:rPr>
        <w:t xml:space="preserve"> </w:t>
      </w:r>
      <w:r>
        <w:t xml:space="preserve">~ </w:t>
      </w:r>
      <w:proofErr w:type="spellStart"/>
      <w:r>
        <w:t>wt</w:t>
      </w:r>
      <w:proofErr w:type="spellEnd"/>
      <w:r>
        <w:t>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8C534FA" w14:textId="77777777" w:rsidR="00E014A9" w:rsidRDefault="00E014A9">
      <w:pPr>
        <w:pStyle w:val="BodyText"/>
      </w:pPr>
    </w:p>
    <w:p w14:paraId="408E57E0" w14:textId="77777777" w:rsidR="00E014A9" w:rsidRDefault="00E014A9">
      <w:pPr>
        <w:pStyle w:val="BodyText"/>
      </w:pPr>
    </w:p>
    <w:p w14:paraId="2FCE0C5C" w14:textId="77777777" w:rsidR="00E014A9" w:rsidRDefault="00000000">
      <w:pPr>
        <w:pStyle w:val="BodyText"/>
        <w:ind w:left="1440"/>
      </w:pPr>
      <w:r>
        <w:rPr>
          <w:spacing w:val="-2"/>
        </w:rPr>
        <w:t>Residuals:</w:t>
      </w:r>
    </w:p>
    <w:p w14:paraId="0EBCF30D" w14:textId="77777777" w:rsidR="00E014A9" w:rsidRDefault="00000000">
      <w:pPr>
        <w:pStyle w:val="BodyText"/>
        <w:tabs>
          <w:tab w:val="left" w:pos="2443"/>
          <w:tab w:val="left" w:pos="3336"/>
          <w:tab w:val="left" w:pos="4428"/>
          <w:tab w:val="left" w:pos="5148"/>
        </w:tabs>
        <w:spacing w:before="137"/>
        <w:ind w:left="1685"/>
      </w:pPr>
      <w:r>
        <w:rPr>
          <w:spacing w:val="-5"/>
        </w:rPr>
        <w:t>Min</w:t>
      </w:r>
      <w:r>
        <w:tab/>
      </w:r>
      <w:r>
        <w:rPr>
          <w:spacing w:val="-5"/>
        </w:rPr>
        <w:t>1Q</w:t>
      </w:r>
      <w:r>
        <w:tab/>
      </w:r>
      <w:r>
        <w:rPr>
          <w:spacing w:val="-2"/>
        </w:rPr>
        <w:t>Median</w:t>
      </w:r>
      <w:r>
        <w:tab/>
      </w:r>
      <w:r>
        <w:rPr>
          <w:spacing w:val="-5"/>
        </w:rPr>
        <w:t>3Q</w:t>
      </w:r>
      <w:r>
        <w:tab/>
      </w:r>
      <w:r>
        <w:rPr>
          <w:spacing w:val="-5"/>
        </w:rPr>
        <w:t>Max</w:t>
      </w:r>
    </w:p>
    <w:p w14:paraId="01C4F419" w14:textId="77777777" w:rsidR="00E014A9" w:rsidRDefault="00000000">
      <w:pPr>
        <w:pStyle w:val="BodyText"/>
        <w:tabs>
          <w:tab w:val="left" w:pos="4328"/>
        </w:tabs>
        <w:spacing w:before="139"/>
        <w:ind w:left="1440"/>
      </w:pPr>
      <w:r>
        <w:t>-4.</w:t>
      </w:r>
      <w:proofErr w:type="gramStart"/>
      <w:r>
        <w:t>5432</w:t>
      </w:r>
      <w:r>
        <w:rPr>
          <w:spacing w:val="30"/>
        </w:rPr>
        <w:t xml:space="preserve">  </w:t>
      </w:r>
      <w:r>
        <w:t>-</w:t>
      </w:r>
      <w:proofErr w:type="gramEnd"/>
      <w:r>
        <w:t>2.</w:t>
      </w:r>
      <w:proofErr w:type="gramStart"/>
      <w:r>
        <w:t>3647</w:t>
      </w:r>
      <w:r>
        <w:rPr>
          <w:spacing w:val="30"/>
        </w:rPr>
        <w:t xml:space="preserve">  </w:t>
      </w:r>
      <w:r>
        <w:t>-</w:t>
      </w:r>
      <w:proofErr w:type="gramEnd"/>
      <w:r>
        <w:rPr>
          <w:spacing w:val="-2"/>
        </w:rPr>
        <w:t>0.1252</w:t>
      </w:r>
      <w:r>
        <w:tab/>
        <w:t>1.</w:t>
      </w:r>
      <w:proofErr w:type="gramStart"/>
      <w:r>
        <w:t>4096</w:t>
      </w:r>
      <w:r>
        <w:rPr>
          <w:spacing w:val="28"/>
        </w:rPr>
        <w:t xml:space="preserve">  </w:t>
      </w:r>
      <w:r>
        <w:rPr>
          <w:spacing w:val="-2"/>
        </w:rPr>
        <w:t>6.8727</w:t>
      </w:r>
      <w:proofErr w:type="gramEnd"/>
    </w:p>
    <w:p w14:paraId="7BD5034C" w14:textId="77777777" w:rsidR="00E014A9" w:rsidRDefault="00E014A9">
      <w:pPr>
        <w:pStyle w:val="BodyText"/>
      </w:pPr>
    </w:p>
    <w:p w14:paraId="35EC7EDC" w14:textId="77777777" w:rsidR="00E014A9" w:rsidRDefault="00E014A9">
      <w:pPr>
        <w:pStyle w:val="BodyText"/>
        <w:spacing w:before="3"/>
      </w:pPr>
    </w:p>
    <w:p w14:paraId="4CCB9F41" w14:textId="77777777" w:rsidR="00E014A9" w:rsidRDefault="00000000">
      <w:pPr>
        <w:pStyle w:val="BodyText"/>
        <w:ind w:left="1440"/>
      </w:pPr>
      <w:r>
        <w:rPr>
          <w:spacing w:val="-2"/>
        </w:rPr>
        <w:t>Coefficients:</w:t>
      </w:r>
    </w:p>
    <w:p w14:paraId="3AA95894" w14:textId="77777777" w:rsidR="00E014A9" w:rsidRDefault="00000000">
      <w:pPr>
        <w:pStyle w:val="BodyText"/>
        <w:spacing w:before="137"/>
        <w:ind w:left="1440"/>
      </w:pPr>
      <w:r>
        <w:t>Estimate</w:t>
      </w:r>
      <w:r>
        <w:rPr>
          <w:spacing w:val="-4"/>
        </w:rPr>
        <w:t xml:space="preserve"> </w:t>
      </w:r>
      <w:r>
        <w:t>Std.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t value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</w:t>
      </w:r>
      <w:proofErr w:type="spellEnd"/>
      <w:r>
        <w:rPr>
          <w:spacing w:val="-2"/>
        </w:rPr>
        <w:t>(&gt;|t|)</w:t>
      </w:r>
    </w:p>
    <w:p w14:paraId="0DB8090D" w14:textId="77777777" w:rsidR="00E014A9" w:rsidRDefault="00000000">
      <w:pPr>
        <w:pStyle w:val="BodyText"/>
        <w:tabs>
          <w:tab w:val="left" w:pos="3656"/>
        </w:tabs>
        <w:spacing w:before="137"/>
        <w:ind w:left="1440"/>
      </w:pPr>
      <w:r>
        <w:t>(Intercept)</w:t>
      </w:r>
      <w:r>
        <w:rPr>
          <w:spacing w:val="57"/>
        </w:rPr>
        <w:t xml:space="preserve"> </w:t>
      </w:r>
      <w:r>
        <w:rPr>
          <w:spacing w:val="-2"/>
        </w:rPr>
        <w:t>37.2851</w:t>
      </w:r>
      <w:r>
        <w:tab/>
        <w:t>1.</w:t>
      </w:r>
      <w:proofErr w:type="gramStart"/>
      <w:r>
        <w:t>8776</w:t>
      </w:r>
      <w:r>
        <w:rPr>
          <w:spacing w:val="28"/>
        </w:rPr>
        <w:t xml:space="preserve">  </w:t>
      </w:r>
      <w:r>
        <w:t>19.86</w:t>
      </w:r>
      <w:proofErr w:type="gramEnd"/>
      <w:r>
        <w:rPr>
          <w:spacing w:val="29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683FDEAF" w14:textId="77777777" w:rsidR="00E014A9" w:rsidRDefault="00000000">
      <w:pPr>
        <w:pStyle w:val="BodyText"/>
        <w:tabs>
          <w:tab w:val="left" w:pos="2342"/>
          <w:tab w:val="left" w:pos="3384"/>
        </w:tabs>
        <w:spacing w:before="136"/>
        <w:ind w:left="1440"/>
      </w:pPr>
      <w:proofErr w:type="spellStart"/>
      <w:r>
        <w:rPr>
          <w:spacing w:val="-5"/>
        </w:rPr>
        <w:t>wt</w:t>
      </w:r>
      <w:proofErr w:type="spellEnd"/>
      <w:r>
        <w:tab/>
      </w:r>
      <w:r>
        <w:rPr>
          <w:spacing w:val="-2"/>
        </w:rPr>
        <w:t>-5.3445</w:t>
      </w:r>
      <w:r>
        <w:tab/>
        <w:t>0.</w:t>
      </w:r>
      <w:proofErr w:type="gramStart"/>
      <w:r>
        <w:t>5591</w:t>
      </w:r>
      <w:r>
        <w:rPr>
          <w:spacing w:val="23"/>
        </w:rPr>
        <w:t xml:space="preserve">  </w:t>
      </w:r>
      <w:r>
        <w:t>-</w:t>
      </w:r>
      <w:proofErr w:type="gramEnd"/>
      <w:r>
        <w:t>9.</w:t>
      </w:r>
      <w:proofErr w:type="gramStart"/>
      <w:r>
        <w:t>56</w:t>
      </w:r>
      <w:r>
        <w:rPr>
          <w:spacing w:val="30"/>
        </w:rPr>
        <w:t xml:space="preserve">  </w:t>
      </w:r>
      <w:r>
        <w:t>&lt;</w:t>
      </w:r>
      <w:proofErr w:type="gramEnd"/>
      <w:r>
        <w:t>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754ECACB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2"/>
          <w:sz w:val="24"/>
        </w:rPr>
        <w:t>--</w:t>
      </w:r>
      <w:r>
        <w:rPr>
          <w:spacing w:val="-12"/>
          <w:sz w:val="24"/>
        </w:rPr>
        <w:t>-</w:t>
      </w:r>
    </w:p>
    <w:p w14:paraId="6AC6CB2C" w14:textId="77777777" w:rsidR="00E014A9" w:rsidRDefault="00000000">
      <w:pPr>
        <w:pStyle w:val="BodyText"/>
        <w:spacing w:before="142"/>
        <w:ind w:left="1440"/>
      </w:pPr>
      <w:proofErr w:type="spellStart"/>
      <w:r>
        <w:t>Signif</w:t>
      </w:r>
      <w:proofErr w:type="spellEnd"/>
      <w:r>
        <w:t>.</w:t>
      </w:r>
      <w:r>
        <w:rPr>
          <w:spacing w:val="-1"/>
        </w:rPr>
        <w:t xml:space="preserve"> </w:t>
      </w:r>
      <w:r>
        <w:t>codes:</w:t>
      </w:r>
      <w:r>
        <w:rPr>
          <w:spacing w:val="6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'***'</w:t>
      </w:r>
      <w:r>
        <w:rPr>
          <w:spacing w:val="-6"/>
        </w:rPr>
        <w:t xml:space="preserve"> </w:t>
      </w:r>
      <w:r>
        <w:t>0.001 '**'</w:t>
      </w:r>
      <w:r>
        <w:rPr>
          <w:spacing w:val="-5"/>
        </w:rPr>
        <w:t xml:space="preserve"> </w:t>
      </w:r>
      <w:r>
        <w:t>0.01 '*'</w:t>
      </w:r>
      <w:r>
        <w:rPr>
          <w:spacing w:val="-3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'.'</w:t>
      </w:r>
      <w:r>
        <w:rPr>
          <w:spacing w:val="-5"/>
        </w:rPr>
        <w:t xml:space="preserve"> </w:t>
      </w:r>
      <w:r>
        <w:t>0.1</w:t>
      </w:r>
      <w:r>
        <w:rPr>
          <w:spacing w:val="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676D59E2" w14:textId="77777777" w:rsidR="00E014A9" w:rsidRDefault="00E014A9">
      <w:pPr>
        <w:pStyle w:val="BodyText"/>
        <w:spacing w:before="274"/>
      </w:pPr>
    </w:p>
    <w:p w14:paraId="691E1987" w14:textId="77777777" w:rsidR="00E014A9" w:rsidRDefault="00000000">
      <w:pPr>
        <w:pStyle w:val="BodyText"/>
        <w:ind w:left="1440"/>
      </w:pPr>
      <w:r>
        <w:t>Residual</w:t>
      </w:r>
      <w:r>
        <w:rPr>
          <w:spacing w:val="-8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error:</w:t>
      </w:r>
      <w:r>
        <w:rPr>
          <w:spacing w:val="3"/>
        </w:rPr>
        <w:t xml:space="preserve"> </w:t>
      </w:r>
      <w:r>
        <w:t>3.046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30 degrees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freedom</w:t>
      </w:r>
    </w:p>
    <w:p w14:paraId="42C6357F" w14:textId="77777777" w:rsidR="00E014A9" w:rsidRDefault="00000000">
      <w:pPr>
        <w:pStyle w:val="BodyText"/>
        <w:tabs>
          <w:tab w:val="left" w:pos="5105"/>
        </w:tabs>
        <w:spacing w:before="137"/>
        <w:ind w:left="1440"/>
      </w:pPr>
      <w:r>
        <w:t>Multiple</w:t>
      </w:r>
      <w:r>
        <w:rPr>
          <w:spacing w:val="-8"/>
        </w:rPr>
        <w:t xml:space="preserve"> </w:t>
      </w:r>
      <w:r>
        <w:t>R-squared:</w:t>
      </w:r>
      <w:r>
        <w:rPr>
          <w:spacing w:val="54"/>
        </w:rPr>
        <w:t xml:space="preserve"> </w:t>
      </w:r>
      <w:r>
        <w:rPr>
          <w:spacing w:val="-2"/>
        </w:rPr>
        <w:t>0.7528,</w:t>
      </w:r>
      <w:r>
        <w:tab/>
        <w:t>Adjusted</w:t>
      </w:r>
      <w:r>
        <w:rPr>
          <w:spacing w:val="-9"/>
        </w:rPr>
        <w:t xml:space="preserve"> </w:t>
      </w:r>
      <w:r>
        <w:t>R-squared:</w:t>
      </w:r>
      <w:r>
        <w:rPr>
          <w:spacing w:val="58"/>
        </w:rPr>
        <w:t xml:space="preserve"> </w:t>
      </w:r>
      <w:r>
        <w:rPr>
          <w:spacing w:val="-2"/>
        </w:rPr>
        <w:t>0.7446</w:t>
      </w:r>
    </w:p>
    <w:p w14:paraId="48FF20BA" w14:textId="77777777" w:rsidR="00E014A9" w:rsidRDefault="00000000">
      <w:pPr>
        <w:pStyle w:val="BodyText"/>
        <w:spacing w:before="144" w:line="602" w:lineRule="auto"/>
        <w:ind w:left="1440" w:right="4710"/>
      </w:pPr>
      <w:r>
        <w:t>F-statistic: 91.38 on 1 and 30 DF,</w:t>
      </w:r>
      <w:r>
        <w:rPr>
          <w:spacing w:val="40"/>
        </w:rPr>
        <w:t xml:space="preserve"> </w:t>
      </w:r>
      <w:r>
        <w:t>p-value: 1.293e-10 This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pieces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information:</w:t>
      </w:r>
    </w:p>
    <w:p w14:paraId="7E97665E" w14:textId="77777777" w:rsidR="00E014A9" w:rsidRDefault="00000000">
      <w:pPr>
        <w:pStyle w:val="ListParagraph"/>
        <w:numPr>
          <w:ilvl w:val="0"/>
          <w:numId w:val="10"/>
        </w:numPr>
        <w:tabs>
          <w:tab w:val="left" w:pos="2160"/>
        </w:tabs>
        <w:spacing w:before="2" w:line="360" w:lineRule="auto"/>
        <w:ind w:right="1080"/>
        <w:rPr>
          <w:sz w:val="24"/>
        </w:rPr>
      </w:pPr>
      <w:r>
        <w:rPr>
          <w:b/>
          <w:sz w:val="24"/>
        </w:rPr>
        <w:t>Coefficients</w:t>
      </w:r>
      <w:r>
        <w:rPr>
          <w:sz w:val="24"/>
        </w:rPr>
        <w:t>: Estimate gives</w:t>
      </w:r>
      <w:r>
        <w:rPr>
          <w:spacing w:val="-2"/>
          <w:sz w:val="24"/>
        </w:rPr>
        <w:t xml:space="preserve"> </w:t>
      </w:r>
      <w:r>
        <w:rPr>
          <w:sz w:val="24"/>
        </w:rPr>
        <w:t>the estimated 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linear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model. Here, Intercept is 37.2851 and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(weight) is -5.3445.</w:t>
      </w:r>
    </w:p>
    <w:p w14:paraId="113F2C72" w14:textId="77777777" w:rsidR="00E014A9" w:rsidRDefault="0000000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Errors,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t-values,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p-values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assess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 of each coefficient. Lower p-values (</w:t>
      </w:r>
      <w:proofErr w:type="spellStart"/>
      <w:r>
        <w:rPr>
          <w:sz w:val="24"/>
        </w:rPr>
        <w:t>Pr</w:t>
      </w:r>
      <w:proofErr w:type="spellEnd"/>
      <w:r>
        <w:rPr>
          <w:sz w:val="24"/>
        </w:rPr>
        <w:t>(&gt;|t|)) indicate more significant predictors.</w:t>
      </w:r>
    </w:p>
    <w:p w14:paraId="3F98D47A" w14:textId="77777777" w:rsidR="00E014A9" w:rsidRDefault="0000000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91"/>
        <w:rPr>
          <w:sz w:val="24"/>
        </w:rPr>
      </w:pPr>
      <w:r>
        <w:rPr>
          <w:b/>
          <w:sz w:val="24"/>
        </w:rPr>
        <w:t>Residuals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differences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observed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predicted</w:t>
      </w:r>
      <w:r>
        <w:rPr>
          <w:spacing w:val="40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The summary provides statistics about the distribution of residuals.</w:t>
      </w:r>
    </w:p>
    <w:p w14:paraId="651C1599" w14:textId="77777777" w:rsidR="00E014A9" w:rsidRDefault="0000000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71"/>
        <w:rPr>
          <w:sz w:val="24"/>
        </w:rPr>
      </w:pPr>
      <w:r>
        <w:rPr>
          <w:b/>
          <w:sz w:val="24"/>
        </w:rPr>
        <w:t>R-squared and F-statistic</w:t>
      </w:r>
      <w:r>
        <w:rPr>
          <w:sz w:val="24"/>
        </w:rPr>
        <w:t>: These statistics assess the overall goodness-of-fit of the</w:t>
      </w:r>
      <w:r>
        <w:rPr>
          <w:spacing w:val="40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7"/>
          <w:sz w:val="24"/>
        </w:rPr>
        <w:t xml:space="preserve"> </w:t>
      </w:r>
      <w:r>
        <w:rPr>
          <w:sz w:val="24"/>
        </w:rPr>
        <w:t>R-squared</w:t>
      </w:r>
      <w:r>
        <w:rPr>
          <w:spacing w:val="32"/>
          <w:sz w:val="24"/>
        </w:rPr>
        <w:t xml:space="preserve"> </w:t>
      </w:r>
      <w:r>
        <w:rPr>
          <w:sz w:val="24"/>
        </w:rPr>
        <w:t>indicates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</w:t>
      </w:r>
      <w:r>
        <w:rPr>
          <w:spacing w:val="26"/>
          <w:sz w:val="24"/>
        </w:rPr>
        <w:t xml:space="preserve"> </w:t>
      </w:r>
      <w:r>
        <w:rPr>
          <w:sz w:val="24"/>
        </w:rPr>
        <w:t>model explains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</w:p>
    <w:p w14:paraId="01758127" w14:textId="77777777" w:rsidR="00E014A9" w:rsidRDefault="00E014A9">
      <w:pPr>
        <w:pStyle w:val="ListParagraph"/>
        <w:spacing w:line="360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E85E3B" w14:textId="77777777" w:rsidR="00E014A9" w:rsidRDefault="00000000">
      <w:pPr>
        <w:pStyle w:val="BodyText"/>
        <w:spacing w:before="72" w:line="360" w:lineRule="auto"/>
        <w:ind w:left="2160" w:right="105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1040" behindDoc="1" locked="0" layoutInCell="1" allowOverlap="1" wp14:anchorId="55C44645" wp14:editId="65C8B8D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BAABB" id="Graphic 108" o:spid="_x0000_s1026" style="position:absolute;margin-left:24.45pt;margin-top:24.45pt;width:563.75pt;height:743.7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26"/>
        </w:rPr>
        <w:t xml:space="preserve"> </w:t>
      </w:r>
      <w:r>
        <w:t>response</w:t>
      </w:r>
      <w:r>
        <w:rPr>
          <w:spacing w:val="27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(mpg),</w:t>
      </w:r>
      <w:r>
        <w:rPr>
          <w:spacing w:val="29"/>
        </w:rPr>
        <w:t xml:space="preserve"> </w:t>
      </w:r>
      <w:r>
        <w:t>and the</w:t>
      </w:r>
      <w:r>
        <w:rPr>
          <w:spacing w:val="26"/>
        </w:rPr>
        <w:t xml:space="preserve"> </w:t>
      </w:r>
      <w:r>
        <w:t>F-statistic</w:t>
      </w:r>
      <w:r>
        <w:rPr>
          <w:spacing w:val="2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 overall significance</w:t>
      </w:r>
      <w:r>
        <w:rPr>
          <w:spacing w:val="2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model.</w:t>
      </w:r>
    </w:p>
    <w:p w14:paraId="5473C597" w14:textId="77777777" w:rsidR="00E014A9" w:rsidRDefault="00E014A9">
      <w:pPr>
        <w:pStyle w:val="BodyText"/>
        <w:spacing w:before="5"/>
      </w:pPr>
    </w:p>
    <w:p w14:paraId="7870141F" w14:textId="77777777" w:rsidR="00E014A9" w:rsidRDefault="00000000">
      <w:pPr>
        <w:pStyle w:val="BodyText"/>
        <w:spacing w:line="360" w:lineRule="auto"/>
        <w:ind w:left="1440" w:right="1054"/>
      </w:pPr>
      <w:r>
        <w:t>This example demonstrates how</w:t>
      </w:r>
      <w:r>
        <w:rPr>
          <w:spacing w:val="-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perform linear</w:t>
      </w:r>
      <w:r>
        <w:rPr>
          <w:spacing w:val="26"/>
        </w:rPr>
        <w:t xml:space="preserve"> </w:t>
      </w:r>
      <w:r>
        <w:t>regression in R and</w:t>
      </w:r>
      <w:r>
        <w:rPr>
          <w:spacing w:val="28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 xml:space="preserve">the output using the </w:t>
      </w:r>
      <w:proofErr w:type="spellStart"/>
      <w:r>
        <w:t>mtcars</w:t>
      </w:r>
      <w:proofErr w:type="spellEnd"/>
      <w:r>
        <w:t xml:space="preserve"> dataset.</w:t>
      </w:r>
    </w:p>
    <w:p w14:paraId="7EC0DEBF" w14:textId="77777777" w:rsidR="00E014A9" w:rsidRDefault="00E014A9">
      <w:pPr>
        <w:pStyle w:val="BodyText"/>
        <w:spacing w:before="2"/>
      </w:pPr>
    </w:p>
    <w:p w14:paraId="482E3E65" w14:textId="77777777" w:rsidR="00E014A9" w:rsidRDefault="00000000">
      <w:pPr>
        <w:pStyle w:val="BodyText"/>
        <w:ind w:left="1440"/>
      </w:pPr>
      <w:r>
        <w:rPr>
          <w:spacing w:val="-2"/>
        </w:rPr>
        <w:t>Result:</w:t>
      </w:r>
    </w:p>
    <w:p w14:paraId="311C9005" w14:textId="77777777" w:rsidR="00E014A9" w:rsidRDefault="00000000">
      <w:pPr>
        <w:pStyle w:val="BodyText"/>
        <w:spacing w:before="137"/>
        <w:ind w:left="2016"/>
      </w:pPr>
      <w:r>
        <w:t>Thus,</w:t>
      </w:r>
      <w:r>
        <w:rPr>
          <w:spacing w:val="-5"/>
        </w:rPr>
        <w:t xml:space="preserve"> </w:t>
      </w:r>
      <w:r>
        <w:t>implement Linear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0"/>
        </w:rPr>
        <w:t>R</w:t>
      </w:r>
    </w:p>
    <w:p w14:paraId="2FCDD5C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68FE5FA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72064" behindDoc="1" locked="0" layoutInCell="1" allowOverlap="1" wp14:anchorId="60679D97" wp14:editId="02159E6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F7A0E" id="Graphic 109" o:spid="_x0000_s1026" style="position:absolute;margin-left:24.45pt;margin-top:24.45pt;width:563.75pt;height:743.7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8</w:t>
      </w:r>
    </w:p>
    <w:p w14:paraId="59766CC1" w14:textId="77777777" w:rsidR="00E014A9" w:rsidRDefault="0000000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8"/>
        </w:rPr>
        <w:t xml:space="preserve"> </w:t>
      </w:r>
      <w:r>
        <w:rPr>
          <w:spacing w:val="-2"/>
        </w:rPr>
        <w:t>K-MEANS</w:t>
      </w:r>
      <w:r>
        <w:rPr>
          <w:spacing w:val="-4"/>
        </w:rPr>
        <w:t xml:space="preserve"> </w:t>
      </w:r>
      <w:r>
        <w:rPr>
          <w:spacing w:val="-2"/>
        </w:rPr>
        <w:t>CLUSTERING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2"/>
        </w:rPr>
        <w:t xml:space="preserve"> </w:t>
      </w:r>
      <w:r>
        <w:rPr>
          <w:spacing w:val="-2"/>
        </w:rPr>
        <w:t xml:space="preserve">IN </w:t>
      </w:r>
      <w:r>
        <w:rPr>
          <w:spacing w:val="-10"/>
        </w:rPr>
        <w:t>R</w:t>
      </w:r>
    </w:p>
    <w:p w14:paraId="2F370626" w14:textId="77777777" w:rsidR="00E014A9" w:rsidRDefault="00E014A9">
      <w:pPr>
        <w:pStyle w:val="BodyText"/>
        <w:spacing w:before="1"/>
        <w:rPr>
          <w:b/>
        </w:rPr>
      </w:pPr>
    </w:p>
    <w:p w14:paraId="6CF3B811" w14:textId="77777777" w:rsidR="00E014A9" w:rsidRDefault="0000000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5CE96354" w14:textId="77777777" w:rsidR="00E014A9" w:rsidRDefault="0000000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R</w:t>
      </w:r>
    </w:p>
    <w:p w14:paraId="009470CD" w14:textId="77777777" w:rsidR="00E014A9" w:rsidRDefault="00E014A9">
      <w:pPr>
        <w:pStyle w:val="BodyText"/>
      </w:pPr>
    </w:p>
    <w:p w14:paraId="59B80F6F" w14:textId="77777777" w:rsidR="00E014A9" w:rsidRDefault="00E014A9">
      <w:pPr>
        <w:pStyle w:val="BodyText"/>
        <w:spacing w:before="7"/>
      </w:pPr>
    </w:p>
    <w:p w14:paraId="0535008D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5D62DD63" w14:textId="77777777" w:rsidR="00E014A9" w:rsidRDefault="00E014A9">
      <w:pPr>
        <w:pStyle w:val="BodyText"/>
        <w:spacing w:before="139"/>
        <w:rPr>
          <w:b/>
        </w:rPr>
      </w:pPr>
    </w:p>
    <w:p w14:paraId="34D419B3" w14:textId="77777777" w:rsidR="00E014A9" w:rsidRDefault="00000000">
      <w:pPr>
        <w:pStyle w:val="BodyText"/>
        <w:spacing w:line="360" w:lineRule="auto"/>
        <w:ind w:left="1440" w:right="1083"/>
        <w:jc w:val="both"/>
      </w:pPr>
      <w:r>
        <w:t xml:space="preserve">Implementing the K-means clustering algorithm in R involves using the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 function, which is part of the base R package. Here's a step-by-step implementation using a sample </w:t>
      </w:r>
      <w:r>
        <w:rPr>
          <w:spacing w:val="-2"/>
        </w:rPr>
        <w:t>dataset:</w:t>
      </w:r>
    </w:p>
    <w:p w14:paraId="47EAAFBC" w14:textId="77777777" w:rsidR="00E014A9" w:rsidRDefault="00E014A9">
      <w:pPr>
        <w:pStyle w:val="BodyText"/>
        <w:spacing w:before="2"/>
      </w:pPr>
    </w:p>
    <w:p w14:paraId="1164929F" w14:textId="77777777" w:rsidR="00E014A9" w:rsidRDefault="00000000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right="1153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 create 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demonstration purposes,</w:t>
      </w:r>
      <w:r>
        <w:rPr>
          <w:spacing w:val="27"/>
          <w:sz w:val="24"/>
        </w:rPr>
        <w:t xml:space="preserve"> </w:t>
      </w:r>
      <w:r>
        <w:rPr>
          <w:sz w:val="24"/>
        </w:rPr>
        <w:t>let's</w:t>
      </w:r>
      <w:r>
        <w:rPr>
          <w:spacing w:val="25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 small</w:t>
      </w:r>
      <w:r>
        <w:rPr>
          <w:spacing w:val="-3"/>
          <w:sz w:val="24"/>
        </w:rPr>
        <w:t xml:space="preserve"> </w:t>
      </w:r>
      <w:r>
        <w:rPr>
          <w:sz w:val="24"/>
        </w:rPr>
        <w:t>dataset with numeric values.</w:t>
      </w:r>
    </w:p>
    <w:p w14:paraId="5A5990A3" w14:textId="77777777" w:rsidR="00E014A9" w:rsidRDefault="00E014A9">
      <w:pPr>
        <w:pStyle w:val="BodyText"/>
        <w:spacing w:before="2"/>
      </w:pPr>
    </w:p>
    <w:p w14:paraId="390EA3DE" w14:textId="77777777" w:rsidR="00E014A9" w:rsidRDefault="00000000">
      <w:pPr>
        <w:pStyle w:val="BodyText"/>
        <w:spacing w:line="360" w:lineRule="auto"/>
        <w:ind w:left="2160" w:right="6035"/>
      </w:pPr>
      <w:r>
        <w:t xml:space="preserve"># Create a sample dataset </w:t>
      </w:r>
      <w:proofErr w:type="spellStart"/>
      <w:proofErr w:type="gramStart"/>
      <w:r>
        <w:t>set.seed</w:t>
      </w:r>
      <w:proofErr w:type="spellEnd"/>
      <w:proofErr w:type="gramEnd"/>
      <w:r>
        <w:t>(123)</w:t>
      </w:r>
      <w:r>
        <w:rPr>
          <w:spacing w:val="12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reproducibility</w:t>
      </w:r>
    </w:p>
    <w:p w14:paraId="01B14FA6" w14:textId="77777777" w:rsidR="00E014A9" w:rsidRDefault="00000000">
      <w:pPr>
        <w:pStyle w:val="BodyText"/>
        <w:spacing w:before="5" w:line="602" w:lineRule="auto"/>
        <w:ind w:left="2160" w:right="2863"/>
      </w:pPr>
      <w:r>
        <w:t>data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100),</w:t>
      </w:r>
      <w:r>
        <w:rPr>
          <w:spacing w:val="-3"/>
        </w:rPr>
        <w:t xml:space="preserve"> </w:t>
      </w:r>
      <w:proofErr w:type="spellStart"/>
      <w:r>
        <w:t>ncol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 xml:space="preserve">dimensions </w:t>
      </w:r>
      <w:proofErr w:type="gramStart"/>
      <w:r>
        <w:t>In</w:t>
      </w:r>
      <w:proofErr w:type="gramEnd"/>
      <w:r>
        <w:t xml:space="preserve"> practice, you would replace data with your own dataset.</w:t>
      </w:r>
    </w:p>
    <w:p w14:paraId="0A49382C" w14:textId="77777777" w:rsidR="00E014A9" w:rsidRDefault="00000000">
      <w:pPr>
        <w:pStyle w:val="ListParagraph"/>
        <w:numPr>
          <w:ilvl w:val="0"/>
          <w:numId w:val="11"/>
        </w:numPr>
        <w:tabs>
          <w:tab w:val="left" w:pos="2160"/>
        </w:tabs>
        <w:spacing w:before="3" w:line="360" w:lineRule="auto"/>
        <w:ind w:right="1321"/>
        <w:rPr>
          <w:sz w:val="24"/>
        </w:rPr>
      </w:pP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0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 dataset. Specify the number of clusters (centers) you want to identify.</w:t>
      </w:r>
    </w:p>
    <w:p w14:paraId="35FCB18D" w14:textId="77777777" w:rsidR="00E014A9" w:rsidRDefault="00000000">
      <w:pPr>
        <w:pStyle w:val="BodyText"/>
        <w:spacing w:before="273" w:line="362" w:lineRule="auto"/>
        <w:ind w:left="2160" w:right="5012"/>
      </w:pPr>
      <w:r>
        <w:t>#</w:t>
      </w:r>
      <w:r>
        <w:rPr>
          <w:spacing w:val="-14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clusters k &lt;- 3</w:t>
      </w:r>
    </w:p>
    <w:p w14:paraId="3A343638" w14:textId="77777777" w:rsidR="00E014A9" w:rsidRDefault="00000000">
      <w:pPr>
        <w:pStyle w:val="BodyText"/>
        <w:spacing w:line="271" w:lineRule="exact"/>
        <w:ind w:left="2160"/>
      </w:pPr>
      <w:proofErr w:type="spellStart"/>
      <w:r>
        <w:t>kmeans_result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k)</w:t>
      </w:r>
    </w:p>
    <w:p w14:paraId="0010E242" w14:textId="77777777" w:rsidR="00E014A9" w:rsidRDefault="00E014A9">
      <w:pPr>
        <w:pStyle w:val="BodyText"/>
        <w:spacing w:before="145"/>
      </w:pPr>
    </w:p>
    <w:p w14:paraId="22C49E46" w14:textId="77777777" w:rsidR="00E014A9" w:rsidRDefault="00000000">
      <w:pPr>
        <w:pStyle w:val="BodyText"/>
        <w:spacing w:line="360" w:lineRule="auto"/>
        <w:ind w:left="2160" w:right="1054"/>
      </w:pPr>
      <w:r>
        <w:t>Here,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3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clusters based on their similarity.</w:t>
      </w:r>
    </w:p>
    <w:p w14:paraId="6BF8A1EB" w14:textId="77777777" w:rsidR="00E014A9" w:rsidRDefault="00000000">
      <w:pPr>
        <w:pStyle w:val="ListParagraph"/>
        <w:numPr>
          <w:ilvl w:val="0"/>
          <w:numId w:val="11"/>
        </w:numPr>
        <w:tabs>
          <w:tab w:val="left" w:pos="2160"/>
        </w:tabs>
        <w:spacing w:before="274" w:line="367" w:lineRule="auto"/>
        <w:ind w:right="1244"/>
        <w:rPr>
          <w:sz w:val="24"/>
        </w:rPr>
      </w:pPr>
      <w:r>
        <w:rPr>
          <w:b/>
          <w:sz w:val="24"/>
        </w:rPr>
        <w:t>Inspect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results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After</w:t>
      </w:r>
      <w:r>
        <w:rPr>
          <w:spacing w:val="35"/>
          <w:sz w:val="24"/>
        </w:rPr>
        <w:t xml:space="preserve"> </w:t>
      </w:r>
      <w:r>
        <w:rPr>
          <w:sz w:val="24"/>
        </w:rPr>
        <w:t>running</w:t>
      </w:r>
      <w:r>
        <w:rPr>
          <w:spacing w:val="36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inspect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various attributes of the resulting object </w:t>
      </w:r>
      <w:proofErr w:type="spellStart"/>
      <w:r>
        <w:rPr>
          <w:sz w:val="24"/>
        </w:rPr>
        <w:t>kmeans_result</w:t>
      </w:r>
      <w:proofErr w:type="spellEnd"/>
      <w:r>
        <w:rPr>
          <w:sz w:val="24"/>
        </w:rPr>
        <w:t>.</w:t>
      </w:r>
    </w:p>
    <w:p w14:paraId="3C68AE94" w14:textId="77777777" w:rsidR="00E014A9" w:rsidRDefault="00E014A9">
      <w:pPr>
        <w:pStyle w:val="ListParagraph"/>
        <w:spacing w:line="367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6FE477F" w14:textId="77777777" w:rsidR="00E014A9" w:rsidRDefault="00000000">
      <w:pPr>
        <w:pStyle w:val="BodyText"/>
        <w:spacing w:before="72" w:line="360" w:lineRule="auto"/>
        <w:ind w:left="2160" w:right="504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3088" behindDoc="1" locked="0" layoutInCell="1" allowOverlap="1" wp14:anchorId="1269674D" wp14:editId="70AC9EB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0" name="Graphic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4E7A1" id="Graphic 110" o:spid="_x0000_s1026" style="position:absolute;margin-left:24.45pt;margin-top:24.45pt;width:563.75pt;height:743.7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# Print the cluster centers </w:t>
      </w:r>
      <w:r>
        <w:rPr>
          <w:spacing w:val="-4"/>
        </w:rPr>
        <w:t>print(</w:t>
      </w:r>
      <w:proofErr w:type="spellStart"/>
      <w:r>
        <w:rPr>
          <w:spacing w:val="-4"/>
        </w:rPr>
        <w:t>kmeans_result$centers</w:t>
      </w:r>
      <w:proofErr w:type="spellEnd"/>
      <w:r>
        <w:rPr>
          <w:spacing w:val="-4"/>
        </w:rPr>
        <w:t>)</w:t>
      </w:r>
    </w:p>
    <w:p w14:paraId="3409A3E9" w14:textId="77777777" w:rsidR="00E014A9" w:rsidRDefault="00E014A9">
      <w:pPr>
        <w:pStyle w:val="BodyText"/>
        <w:spacing w:before="139"/>
      </w:pPr>
    </w:p>
    <w:p w14:paraId="70E1F423" w14:textId="77777777" w:rsidR="00E014A9" w:rsidRDefault="00000000">
      <w:pPr>
        <w:pStyle w:val="BodyText"/>
        <w:spacing w:line="360" w:lineRule="auto"/>
        <w:ind w:left="2160" w:right="6453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 xml:space="preserve">membership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kmeans_result$cluster</w:t>
      </w:r>
      <w:proofErr w:type="spellEnd"/>
      <w:r>
        <w:rPr>
          <w:spacing w:val="-2"/>
        </w:rPr>
        <w:t>)</w:t>
      </w:r>
    </w:p>
    <w:p w14:paraId="275FE265" w14:textId="77777777" w:rsidR="00E014A9" w:rsidRDefault="00E014A9">
      <w:pPr>
        <w:pStyle w:val="BodyText"/>
        <w:spacing w:before="135"/>
      </w:pPr>
    </w:p>
    <w:p w14:paraId="247D03F3" w14:textId="77777777" w:rsidR="00E014A9" w:rsidRDefault="00000000">
      <w:pPr>
        <w:pStyle w:val="BodyText"/>
        <w:spacing w:line="362" w:lineRule="auto"/>
        <w:ind w:left="2160" w:right="5046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within-cluster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squares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kmeans_result$withinss</w:t>
      </w:r>
      <w:proofErr w:type="spellEnd"/>
      <w:r>
        <w:rPr>
          <w:spacing w:val="-2"/>
        </w:rPr>
        <w:t>)</w:t>
      </w:r>
    </w:p>
    <w:p w14:paraId="6B0D5126" w14:textId="77777777" w:rsidR="00E014A9" w:rsidRDefault="00E014A9">
      <w:pPr>
        <w:pStyle w:val="BodyText"/>
        <w:spacing w:before="4"/>
      </w:pPr>
    </w:p>
    <w:p w14:paraId="78EF10C4" w14:textId="77777777" w:rsidR="00E014A9" w:rsidRDefault="00000000">
      <w:pPr>
        <w:pStyle w:val="ListParagraph"/>
        <w:numPr>
          <w:ilvl w:val="1"/>
          <w:numId w:val="11"/>
        </w:numPr>
        <w:tabs>
          <w:tab w:val="left" w:pos="2879"/>
        </w:tabs>
        <w:spacing w:before="1"/>
        <w:ind w:left="2879" w:hanging="359"/>
        <w:rPr>
          <w:sz w:val="24"/>
        </w:rPr>
      </w:pPr>
      <w:proofErr w:type="spellStart"/>
      <w:r>
        <w:rPr>
          <w:sz w:val="24"/>
        </w:rPr>
        <w:t>kmeans_result$centers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centers.</w:t>
      </w:r>
    </w:p>
    <w:p w14:paraId="06633A0D" w14:textId="77777777" w:rsidR="00E014A9" w:rsidRDefault="00000000">
      <w:pPr>
        <w:pStyle w:val="ListParagraph"/>
        <w:numPr>
          <w:ilvl w:val="1"/>
          <w:numId w:val="11"/>
        </w:numPr>
        <w:tabs>
          <w:tab w:val="left" w:pos="2879"/>
        </w:tabs>
        <w:spacing w:before="119"/>
        <w:ind w:left="2879" w:hanging="359"/>
        <w:rPr>
          <w:sz w:val="24"/>
        </w:rPr>
      </w:pPr>
      <w:proofErr w:type="spellStart"/>
      <w:r>
        <w:rPr>
          <w:sz w:val="24"/>
        </w:rPr>
        <w:t>kmeans_result$cluster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point.</w:t>
      </w:r>
    </w:p>
    <w:p w14:paraId="27B6A82A" w14:textId="77777777" w:rsidR="00E014A9" w:rsidRDefault="00000000">
      <w:pPr>
        <w:pStyle w:val="ListParagraph"/>
        <w:numPr>
          <w:ilvl w:val="1"/>
          <w:numId w:val="11"/>
        </w:numPr>
        <w:tabs>
          <w:tab w:val="left" w:pos="2880"/>
        </w:tabs>
        <w:spacing w:before="121" w:line="343" w:lineRule="auto"/>
        <w:ind w:right="1237"/>
        <w:rPr>
          <w:sz w:val="24"/>
        </w:rPr>
      </w:pPr>
      <w:proofErr w:type="spellStart"/>
      <w:r>
        <w:rPr>
          <w:sz w:val="24"/>
        </w:rPr>
        <w:t>kmeans_result$withinss</w:t>
      </w:r>
      <w:proofErr w:type="spellEnd"/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8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squares,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 a measure of the compactness of each cluster.</w:t>
      </w:r>
    </w:p>
    <w:p w14:paraId="255E29E0" w14:textId="77777777" w:rsidR="00E014A9" w:rsidRDefault="00E014A9">
      <w:pPr>
        <w:pStyle w:val="BodyText"/>
        <w:spacing w:before="26"/>
      </w:pPr>
    </w:p>
    <w:p w14:paraId="28794F51" w14:textId="77777777" w:rsidR="00E014A9" w:rsidRDefault="00000000">
      <w:pPr>
        <w:pStyle w:val="BodyText"/>
        <w:spacing w:line="360" w:lineRule="auto"/>
        <w:ind w:left="1440" w:right="605"/>
      </w:pP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50E4A134" w14:textId="77777777" w:rsidR="00E014A9" w:rsidRDefault="00E014A9">
      <w:pPr>
        <w:pStyle w:val="BodyText"/>
      </w:pPr>
    </w:p>
    <w:p w14:paraId="6E092C5E" w14:textId="77777777" w:rsidR="00E014A9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centers</w:t>
      </w:r>
    </w:p>
    <w:p w14:paraId="70F8023D" w14:textId="77777777" w:rsidR="00E014A9" w:rsidRDefault="00000000">
      <w:pPr>
        <w:pStyle w:val="BodyText"/>
        <w:tabs>
          <w:tab w:val="left" w:pos="2741"/>
        </w:tabs>
        <w:spacing w:before="142"/>
        <w:ind w:left="1982"/>
      </w:pPr>
      <w:r>
        <w:rPr>
          <w:spacing w:val="-4"/>
        </w:rPr>
        <w:t>[,1]</w:t>
      </w:r>
      <w:r>
        <w:tab/>
      </w:r>
      <w:r>
        <w:rPr>
          <w:spacing w:val="-4"/>
        </w:rPr>
        <w:t>[,2]</w:t>
      </w:r>
    </w:p>
    <w:p w14:paraId="757AD42B" w14:textId="77777777" w:rsidR="00E014A9" w:rsidRDefault="00000000">
      <w:pPr>
        <w:pStyle w:val="BodyText"/>
        <w:spacing w:before="137"/>
        <w:ind w:left="1440"/>
      </w:pPr>
      <w:r>
        <w:t>1</w:t>
      </w:r>
      <w:r>
        <w:rPr>
          <w:spacing w:val="62"/>
        </w:rPr>
        <w:t xml:space="preserve"> </w:t>
      </w:r>
      <w:r>
        <w:t>0.05844123</w:t>
      </w:r>
      <w:r>
        <w:rPr>
          <w:spacing w:val="57"/>
        </w:rPr>
        <w:t xml:space="preserve"> </w:t>
      </w:r>
      <w:r>
        <w:rPr>
          <w:spacing w:val="-2"/>
        </w:rPr>
        <w:t>0.1549111</w:t>
      </w:r>
    </w:p>
    <w:p w14:paraId="042A7920" w14:textId="77777777" w:rsidR="00E014A9" w:rsidRDefault="00000000">
      <w:pPr>
        <w:pStyle w:val="BodyText"/>
        <w:spacing w:before="137"/>
        <w:ind w:left="1440"/>
      </w:pPr>
      <w:r>
        <w:t>2</w:t>
      </w:r>
      <w:r>
        <w:rPr>
          <w:spacing w:val="2"/>
        </w:rPr>
        <w:t xml:space="preserve"> </w:t>
      </w:r>
      <w:r>
        <w:t>-0.16894775 -</w:t>
      </w:r>
      <w:r>
        <w:rPr>
          <w:spacing w:val="-2"/>
        </w:rPr>
        <w:t>0.2260800</w:t>
      </w:r>
    </w:p>
    <w:p w14:paraId="6C756BB5" w14:textId="77777777" w:rsidR="00E014A9" w:rsidRDefault="00000000">
      <w:pPr>
        <w:pStyle w:val="BodyText"/>
        <w:spacing w:before="137"/>
        <w:ind w:left="1440"/>
      </w:pPr>
      <w:r>
        <w:t>3</w:t>
      </w:r>
      <w:r>
        <w:rPr>
          <w:spacing w:val="61"/>
        </w:rPr>
        <w:t xml:space="preserve"> </w:t>
      </w:r>
      <w:r>
        <w:t>0.77647316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>0.4910778</w:t>
      </w:r>
    </w:p>
    <w:p w14:paraId="6FB1E999" w14:textId="77777777" w:rsidR="00E014A9" w:rsidRDefault="00E014A9">
      <w:pPr>
        <w:pStyle w:val="BodyText"/>
      </w:pPr>
    </w:p>
    <w:p w14:paraId="175B93B0" w14:textId="77777777" w:rsidR="00E014A9" w:rsidRDefault="00E014A9">
      <w:pPr>
        <w:pStyle w:val="BodyText"/>
        <w:spacing w:before="2"/>
      </w:pPr>
    </w:p>
    <w:p w14:paraId="2F3D7937" w14:textId="77777777" w:rsidR="00E014A9" w:rsidRDefault="0000000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membership</w:t>
      </w:r>
    </w:p>
    <w:p w14:paraId="6460083F" w14:textId="77777777" w:rsidR="00E014A9" w:rsidRDefault="00000000">
      <w:pPr>
        <w:pStyle w:val="BodyText"/>
        <w:spacing w:before="137"/>
        <w:ind w:left="1565"/>
      </w:pPr>
      <w:r>
        <w:t>[1]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1</w:t>
      </w:r>
    </w:p>
    <w:p w14:paraId="53294DD9" w14:textId="77777777" w:rsidR="00E014A9" w:rsidRDefault="00000000">
      <w:pPr>
        <w:pStyle w:val="BodyText"/>
        <w:spacing w:before="137"/>
        <w:ind w:left="1502"/>
      </w:pPr>
      <w:r>
        <w:t>[39]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29C6C6C" w14:textId="77777777" w:rsidR="00E014A9" w:rsidRDefault="00000000">
      <w:pPr>
        <w:pStyle w:val="BodyText"/>
        <w:spacing w:before="142"/>
        <w:ind w:left="1502"/>
      </w:pPr>
      <w:r>
        <w:t>[77]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1 3</w:t>
      </w:r>
      <w:r>
        <w:rPr>
          <w:spacing w:val="-3"/>
        </w:rPr>
        <w:t xml:space="preserve"> </w:t>
      </w:r>
      <w:r>
        <w:t>3 3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1 2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5F86F54" w14:textId="77777777" w:rsidR="00E014A9" w:rsidRDefault="00E014A9">
      <w:pPr>
        <w:pStyle w:val="BodyText"/>
        <w:spacing w:before="273"/>
      </w:pPr>
    </w:p>
    <w:p w14:paraId="56D3F2B5" w14:textId="77777777" w:rsidR="00E014A9" w:rsidRDefault="00000000">
      <w:pPr>
        <w:pStyle w:val="BodyText"/>
        <w:spacing w:before="1"/>
        <w:ind w:left="1440"/>
      </w:pPr>
      <w:r>
        <w:t>#</w:t>
      </w:r>
      <w:r>
        <w:rPr>
          <w:spacing w:val="-2"/>
        </w:rPr>
        <w:t xml:space="preserve"> </w:t>
      </w:r>
      <w:r>
        <w:t>Within-cluster</w:t>
      </w:r>
      <w:r>
        <w:rPr>
          <w:spacing w:val="3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squares</w:t>
      </w:r>
    </w:p>
    <w:p w14:paraId="1C12FA13" w14:textId="77777777" w:rsidR="00E014A9" w:rsidRDefault="00000000">
      <w:pPr>
        <w:pStyle w:val="BodyText"/>
        <w:spacing w:before="136"/>
        <w:ind w:left="1440"/>
      </w:pPr>
      <w:r>
        <w:t>[1]</w:t>
      </w:r>
      <w:r>
        <w:rPr>
          <w:spacing w:val="-2"/>
        </w:rPr>
        <w:t xml:space="preserve"> </w:t>
      </w:r>
      <w:r>
        <w:t>12.60129 15.95014</w:t>
      </w:r>
      <w:r>
        <w:rPr>
          <w:spacing w:val="3"/>
        </w:rPr>
        <w:t xml:space="preserve"> </w:t>
      </w:r>
      <w:r>
        <w:rPr>
          <w:spacing w:val="-2"/>
        </w:rPr>
        <w:t>11.48244</w:t>
      </w:r>
    </w:p>
    <w:p w14:paraId="1F10691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39C8E6A" w14:textId="77777777" w:rsidR="00E014A9" w:rsidRDefault="00000000">
      <w:pPr>
        <w:pStyle w:val="ListParagraph"/>
        <w:numPr>
          <w:ilvl w:val="0"/>
          <w:numId w:val="12"/>
        </w:numPr>
        <w:tabs>
          <w:tab w:val="left" w:pos="2160"/>
        </w:tabs>
        <w:spacing w:before="72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74112" behindDoc="1" locked="0" layoutInCell="1" allowOverlap="1" wp14:anchorId="29517D44" wp14:editId="363F68C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1" name="Graphi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D8B4C" id="Graphic 111" o:spid="_x0000_s1026" style="position:absolute;margin-left:24.45pt;margin-top:24.45pt;width:563.75pt;height:743.7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Cluster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centroid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cluster.</w:t>
      </w:r>
    </w:p>
    <w:p w14:paraId="38106A66" w14:textId="77777777" w:rsidR="00E014A9" w:rsidRDefault="00000000">
      <w:pPr>
        <w:pStyle w:val="ListParagraph"/>
        <w:numPr>
          <w:ilvl w:val="0"/>
          <w:numId w:val="12"/>
        </w:numPr>
        <w:tabs>
          <w:tab w:val="left" w:pos="2160"/>
        </w:tabs>
        <w:spacing w:before="139" w:line="357" w:lineRule="auto"/>
        <w:ind w:right="1183"/>
        <w:rPr>
          <w:sz w:val="24"/>
        </w:rPr>
      </w:pPr>
      <w:r>
        <w:rPr>
          <w:b/>
          <w:sz w:val="24"/>
        </w:rPr>
        <w:t>Cluster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Each</w:t>
      </w:r>
      <w:r>
        <w:rPr>
          <w:spacing w:val="35"/>
          <w:sz w:val="24"/>
        </w:rPr>
        <w:t xml:space="preserve"> </w:t>
      </w:r>
      <w:r>
        <w:rPr>
          <w:sz w:val="24"/>
        </w:rPr>
        <w:t>number</w:t>
      </w:r>
      <w:r>
        <w:rPr>
          <w:spacing w:val="35"/>
          <w:sz w:val="24"/>
        </w:rPr>
        <w:t xml:space="preserve"> </w:t>
      </w:r>
      <w:r>
        <w:rPr>
          <w:sz w:val="24"/>
        </w:rPr>
        <w:t>corresponds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cluster</w:t>
      </w:r>
      <w:r>
        <w:rPr>
          <w:spacing w:val="35"/>
          <w:sz w:val="24"/>
        </w:rPr>
        <w:t xml:space="preserve"> </w:t>
      </w:r>
      <w:r>
        <w:rPr>
          <w:sz w:val="24"/>
        </w:rPr>
        <w:t>assignment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 corresponding point in the dataset.</w:t>
      </w:r>
    </w:p>
    <w:p w14:paraId="68CEA87D" w14:textId="77777777" w:rsidR="00E014A9" w:rsidRDefault="00000000">
      <w:pPr>
        <w:pStyle w:val="ListParagraph"/>
        <w:numPr>
          <w:ilvl w:val="0"/>
          <w:numId w:val="12"/>
        </w:numPr>
        <w:tabs>
          <w:tab w:val="left" w:pos="2160"/>
        </w:tabs>
        <w:spacing w:before="8" w:line="360" w:lineRule="auto"/>
        <w:ind w:right="1322"/>
        <w:rPr>
          <w:sz w:val="24"/>
        </w:rPr>
      </w:pPr>
      <w:r>
        <w:rPr>
          <w:b/>
          <w:sz w:val="24"/>
        </w:rPr>
        <w:t>Within-cluster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is.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values indicate tighter clusters.</w:t>
      </w:r>
    </w:p>
    <w:p w14:paraId="5B22B0A7" w14:textId="77777777" w:rsidR="00E014A9" w:rsidRDefault="00E014A9">
      <w:pPr>
        <w:pStyle w:val="BodyText"/>
        <w:spacing w:before="3"/>
      </w:pPr>
    </w:p>
    <w:p w14:paraId="5CDFF06D" w14:textId="77777777" w:rsidR="00E014A9" w:rsidRDefault="00000000">
      <w:pPr>
        <w:pStyle w:val="BodyText"/>
        <w:spacing w:line="360" w:lineRule="auto"/>
        <w:ind w:left="1440" w:right="1079"/>
        <w:jc w:val="both"/>
      </w:pPr>
      <w:r>
        <w:t>This example demonstrates how to perform K-means clustering in R and interpret the basic output using a randomly generated dataset. Adjust data and k to fit your specific dataset and desired number of clusters.</w:t>
      </w:r>
    </w:p>
    <w:p w14:paraId="161765CF" w14:textId="77777777" w:rsidR="00E014A9" w:rsidRDefault="00E014A9">
      <w:pPr>
        <w:pStyle w:val="BodyText"/>
        <w:spacing w:before="1"/>
      </w:pPr>
    </w:p>
    <w:p w14:paraId="1AA9725F" w14:textId="77777777" w:rsidR="00E014A9" w:rsidRDefault="00000000">
      <w:pPr>
        <w:pStyle w:val="BodyText"/>
        <w:spacing w:before="1"/>
        <w:ind w:left="1440"/>
      </w:pPr>
      <w:r>
        <w:rPr>
          <w:spacing w:val="-2"/>
        </w:rPr>
        <w:t>Result:</w:t>
      </w:r>
    </w:p>
    <w:p w14:paraId="71955484" w14:textId="77777777" w:rsidR="00E014A9" w:rsidRDefault="00000000">
      <w:pPr>
        <w:pStyle w:val="BodyText"/>
        <w:spacing w:before="136"/>
        <w:ind w:left="2016"/>
      </w:pP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R.</w:t>
      </w:r>
    </w:p>
    <w:p w14:paraId="08D83A0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A36CB93" w14:textId="77777777" w:rsidR="00E014A9" w:rsidRDefault="0000000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39A27FCB" wp14:editId="2A0D53C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2" name="Graphic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FF821" id="Graphic 112" o:spid="_x0000_s1026" style="position:absolute;margin-left:24.45pt;margin-top:24.45pt;width:563.75pt;height:743.7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14:paraId="532CA69C" w14:textId="77777777" w:rsidR="00E014A9" w:rsidRDefault="00000000">
      <w:pPr>
        <w:pStyle w:val="Heading1"/>
        <w:spacing w:before="140" w:line="362" w:lineRule="auto"/>
        <w:ind w:left="5249" w:right="605" w:hanging="2456"/>
        <w:rPr>
          <w:u w:val="none"/>
        </w:rPr>
      </w:pPr>
      <w:r>
        <w:rPr>
          <w:spacing w:val="-2"/>
        </w:rPr>
        <w:t>IMPLEMENTATION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SEARCHING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2"/>
          <w:u w:val="none"/>
        </w:rPr>
        <w:t xml:space="preserve"> </w:t>
      </w:r>
      <w:r>
        <w:rPr>
          <w:spacing w:val="-2"/>
        </w:rPr>
        <w:t>ALGORITHMS</w:t>
      </w:r>
    </w:p>
    <w:p w14:paraId="73009133" w14:textId="77777777" w:rsidR="00E014A9" w:rsidRDefault="00000000">
      <w:pPr>
        <w:spacing w:before="104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7CF4C42" w14:textId="77777777" w:rsidR="00E014A9" w:rsidRDefault="00000000">
      <w:pPr>
        <w:pStyle w:val="BodyText"/>
        <w:spacing w:before="262"/>
        <w:ind w:left="2016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searching and</w:t>
      </w:r>
      <w:r>
        <w:rPr>
          <w:spacing w:val="-6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0"/>
        </w:rPr>
        <w:t>R</w:t>
      </w:r>
    </w:p>
    <w:p w14:paraId="66AD6E32" w14:textId="77777777" w:rsidR="00E014A9" w:rsidRDefault="00E014A9">
      <w:pPr>
        <w:pStyle w:val="BodyText"/>
      </w:pPr>
    </w:p>
    <w:p w14:paraId="2669557F" w14:textId="77777777" w:rsidR="00E014A9" w:rsidRDefault="00E014A9">
      <w:pPr>
        <w:pStyle w:val="BodyText"/>
      </w:pPr>
    </w:p>
    <w:p w14:paraId="3201C11B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0859E5BB" w14:textId="77777777" w:rsidR="00E014A9" w:rsidRDefault="00E014A9">
      <w:pPr>
        <w:pStyle w:val="BodyText"/>
        <w:spacing w:before="142"/>
        <w:rPr>
          <w:b/>
        </w:rPr>
      </w:pPr>
    </w:p>
    <w:p w14:paraId="7BCEDDE5" w14:textId="77777777" w:rsidR="00E014A9" w:rsidRDefault="00000000">
      <w:pPr>
        <w:pStyle w:val="BodyText"/>
        <w:spacing w:line="362" w:lineRule="auto"/>
        <w:ind w:left="1440" w:right="1078"/>
        <w:jc w:val="both"/>
      </w:pPr>
      <w:r>
        <w:t>Implementing</w:t>
      </w:r>
      <w:r>
        <w:rPr>
          <w:spacing w:val="-12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creating</w:t>
      </w:r>
      <w:r>
        <w:rPr>
          <w:spacing w:val="25"/>
        </w:rPr>
        <w:t xml:space="preserve"> </w:t>
      </w:r>
      <w:r>
        <w:t>functions 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lists.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implementations of linear search, binary search, bubble sort, and quicksort in R, along with example outputs.</w:t>
      </w:r>
    </w:p>
    <w:p w14:paraId="4A23856A" w14:textId="77777777" w:rsidR="00E014A9" w:rsidRDefault="00000000">
      <w:pPr>
        <w:pStyle w:val="Heading4"/>
        <w:spacing w:before="272"/>
        <w:jc w:val="both"/>
      </w:pPr>
      <w:r>
        <w:t>Linear</w:t>
      </w:r>
      <w:r>
        <w:rPr>
          <w:spacing w:val="-8"/>
        </w:rPr>
        <w:t xml:space="preserve"> </w:t>
      </w:r>
      <w:r>
        <w:rPr>
          <w:spacing w:val="-2"/>
        </w:rPr>
        <w:t>Search</w:t>
      </w:r>
    </w:p>
    <w:p w14:paraId="4FC20AA6" w14:textId="77777777" w:rsidR="00E014A9" w:rsidRDefault="00000000">
      <w:pPr>
        <w:pStyle w:val="BodyText"/>
        <w:spacing w:before="194" w:line="360" w:lineRule="auto"/>
        <w:ind w:left="1440" w:right="6637"/>
        <w:jc w:val="both"/>
      </w:pPr>
      <w:r>
        <w:t xml:space="preserve"># Function to perform linear search </w:t>
      </w:r>
      <w:proofErr w:type="spellStart"/>
      <w:r>
        <w:t>linear_search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proofErr w:type="gramStart"/>
      <w:r>
        <w:t>{ 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seq_along</w:t>
      </w:r>
      <w:proofErr w:type="spellEnd"/>
      <w:r>
        <w:t>(</w:t>
      </w:r>
      <w:proofErr w:type="spellStart"/>
      <w:r>
        <w:t>arr</w:t>
      </w:r>
      <w:proofErr w:type="spellEnd"/>
      <w:r>
        <w:t>)) {</w:t>
      </w:r>
    </w:p>
    <w:p w14:paraId="621F65A8" w14:textId="77777777" w:rsidR="00E014A9" w:rsidRDefault="00000000">
      <w:pPr>
        <w:pStyle w:val="BodyText"/>
        <w:spacing w:before="2"/>
        <w:ind w:left="1685"/>
        <w:jc w:val="both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key)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98BD8B0" w14:textId="77777777" w:rsidR="00E014A9" w:rsidRDefault="00000000">
      <w:pPr>
        <w:pStyle w:val="BodyText"/>
        <w:spacing w:before="137"/>
        <w:ind w:left="1805"/>
        <w:jc w:val="both"/>
      </w:pPr>
      <w:r>
        <w:t>return(</w:t>
      </w:r>
      <w:proofErr w:type="spellStart"/>
      <w:r>
        <w:t>i</w:t>
      </w:r>
      <w:proofErr w:type="spellEnd"/>
      <w:r>
        <w:t>)</w:t>
      </w:r>
      <w:r>
        <w:rPr>
          <w:spacing w:val="57"/>
        </w:rPr>
        <w:t xml:space="preserve"> </w:t>
      </w:r>
      <w:r>
        <w:t># Return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3504BF0A" w14:textId="77777777" w:rsidR="00E014A9" w:rsidRDefault="00000000">
      <w:pPr>
        <w:spacing w:before="136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221BA14" w14:textId="77777777" w:rsidR="00E014A9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32EC43C5" w14:textId="77777777" w:rsidR="00E014A9" w:rsidRDefault="00000000">
      <w:pPr>
        <w:pStyle w:val="BodyText"/>
        <w:spacing w:before="142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2CF0A061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26456B7A" w14:textId="77777777" w:rsidR="00E014A9" w:rsidRDefault="00E014A9">
      <w:pPr>
        <w:pStyle w:val="BodyText"/>
        <w:spacing w:before="273"/>
      </w:pPr>
    </w:p>
    <w:p w14:paraId="5038F0AD" w14:textId="77777777" w:rsidR="00E014A9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375F005" w14:textId="77777777" w:rsidR="00E014A9" w:rsidRDefault="00000000">
      <w:pPr>
        <w:pStyle w:val="BodyText"/>
        <w:spacing w:before="138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4E85BB1E" w14:textId="77777777" w:rsidR="00E014A9" w:rsidRDefault="00000000">
      <w:pPr>
        <w:pStyle w:val="BodyText"/>
        <w:spacing w:before="141"/>
        <w:ind w:left="1440"/>
      </w:pP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7B685CCA" w14:textId="77777777" w:rsidR="00E014A9" w:rsidRDefault="00000000">
      <w:pPr>
        <w:pStyle w:val="BodyText"/>
        <w:spacing w:before="140" w:line="360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proofErr w:type="gramStart"/>
      <w:r>
        <w:t>cat(</w:t>
      </w:r>
      <w:proofErr w:type="gramEnd"/>
      <w:r>
        <w:t>"Linear Search:\n")</w:t>
      </w:r>
    </w:p>
    <w:p w14:paraId="6DBCAAFD" w14:textId="77777777" w:rsidR="00E014A9" w:rsidRDefault="00000000">
      <w:pPr>
        <w:pStyle w:val="BodyText"/>
        <w:spacing w:line="269" w:lineRule="exact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79F8A49E" w14:textId="77777777" w:rsidR="00E014A9" w:rsidRDefault="00000000">
      <w:pPr>
        <w:pStyle w:val="BodyText"/>
        <w:spacing w:before="146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"not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array.\n")</w:t>
      </w:r>
    </w:p>
    <w:p w14:paraId="52D0333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8499B87" w14:textId="77777777" w:rsidR="00E014A9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6160" behindDoc="1" locked="0" layoutInCell="1" allowOverlap="1" wp14:anchorId="5C52F81D" wp14:editId="76056B0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3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DFE3E" id="Graphic 113" o:spid="_x0000_s1026" style="position:absolute;margin-left:24.45pt;margin-top:24.45pt;width:563.75pt;height:743.7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AE035A6" w14:textId="77777777" w:rsidR="00E014A9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66771691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01A99CC9" w14:textId="77777777" w:rsidR="00E014A9" w:rsidRDefault="00E014A9">
      <w:pPr>
        <w:pStyle w:val="BodyText"/>
        <w:spacing w:before="148"/>
      </w:pPr>
    </w:p>
    <w:p w14:paraId="62F071E8" w14:textId="77777777" w:rsidR="00E014A9" w:rsidRDefault="00000000">
      <w:pPr>
        <w:pStyle w:val="Heading4"/>
        <w:spacing w:before="1"/>
        <w:rPr>
          <w:b w:val="0"/>
        </w:rPr>
      </w:pPr>
      <w:r>
        <w:t>Output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(Linear</w:t>
      </w:r>
      <w:r>
        <w:rPr>
          <w:spacing w:val="-5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3D4EB589" w14:textId="77777777" w:rsidR="00E014A9" w:rsidRDefault="00E014A9">
      <w:pPr>
        <w:pStyle w:val="BodyText"/>
        <w:spacing w:before="139"/>
      </w:pPr>
    </w:p>
    <w:p w14:paraId="0F972F6D" w14:textId="77777777" w:rsidR="00E014A9" w:rsidRDefault="00000000">
      <w:pPr>
        <w:pStyle w:val="BodyText"/>
        <w:ind w:left="1440"/>
      </w:pP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Search:</w:t>
      </w:r>
    </w:p>
    <w:p w14:paraId="3603163B" w14:textId="77777777" w:rsidR="00E014A9" w:rsidRDefault="0000000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4 </w:t>
      </w:r>
      <w:r>
        <w:rPr>
          <w:spacing w:val="-10"/>
        </w:rPr>
        <w:t>.</w:t>
      </w:r>
      <w:proofErr w:type="gramEnd"/>
    </w:p>
    <w:p w14:paraId="2F78A0AA" w14:textId="77777777" w:rsidR="00E014A9" w:rsidRDefault="00E014A9">
      <w:pPr>
        <w:pStyle w:val="BodyText"/>
        <w:spacing w:before="106"/>
      </w:pPr>
    </w:p>
    <w:p w14:paraId="41B85B52" w14:textId="77777777" w:rsidR="00E014A9" w:rsidRDefault="00000000">
      <w:pPr>
        <w:pStyle w:val="Heading4"/>
      </w:pPr>
      <w:r>
        <w:t xml:space="preserve">Binary </w:t>
      </w:r>
      <w:r>
        <w:rPr>
          <w:spacing w:val="-2"/>
        </w:rPr>
        <w:t>Search</w:t>
      </w:r>
    </w:p>
    <w:p w14:paraId="58943027" w14:textId="77777777" w:rsidR="00E014A9" w:rsidRDefault="00000000">
      <w:pPr>
        <w:pStyle w:val="BodyText"/>
        <w:spacing w:before="197" w:line="360" w:lineRule="auto"/>
        <w:ind w:left="1440" w:right="3910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(array</w:t>
      </w:r>
      <w:r>
        <w:rPr>
          <w:spacing w:val="-1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sorted) </w:t>
      </w:r>
      <w:proofErr w:type="spellStart"/>
      <w:r>
        <w:t>binary_search</w:t>
      </w:r>
      <w:proofErr w:type="spellEnd"/>
      <w:r>
        <w:t xml:space="preserve"> &lt;-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 key) {</w:t>
      </w:r>
    </w:p>
    <w:p w14:paraId="4808406D" w14:textId="77777777" w:rsidR="00E014A9" w:rsidRDefault="00000000">
      <w:pPr>
        <w:pStyle w:val="BodyText"/>
        <w:spacing w:line="269" w:lineRule="exact"/>
        <w:ind w:left="1565"/>
      </w:pPr>
      <w:r>
        <w:t>low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F9C83E3" w14:textId="77777777" w:rsidR="00E014A9" w:rsidRDefault="00000000">
      <w:pPr>
        <w:pStyle w:val="BodyText"/>
        <w:spacing w:before="144"/>
        <w:ind w:left="156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327CAA0E" w14:textId="77777777" w:rsidR="00E014A9" w:rsidRDefault="00E014A9">
      <w:pPr>
        <w:pStyle w:val="BodyText"/>
        <w:spacing w:before="273"/>
      </w:pPr>
    </w:p>
    <w:p w14:paraId="7394A809" w14:textId="77777777" w:rsidR="00E014A9" w:rsidRDefault="00000000">
      <w:pPr>
        <w:pStyle w:val="BodyText"/>
        <w:ind w:left="1565"/>
      </w:pPr>
      <w:r>
        <w:t>while</w:t>
      </w:r>
      <w:r>
        <w:rPr>
          <w:spacing w:val="-7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 xml:space="preserve">high) </w:t>
      </w:r>
      <w:r>
        <w:rPr>
          <w:spacing w:val="-10"/>
        </w:rPr>
        <w:t>{</w:t>
      </w:r>
    </w:p>
    <w:p w14:paraId="28FF5004" w14:textId="77777777" w:rsidR="00E014A9" w:rsidRDefault="00000000">
      <w:pPr>
        <w:pStyle w:val="BodyText"/>
        <w:spacing w:before="137"/>
        <w:ind w:left="1685"/>
      </w:pPr>
      <w:r>
        <w:t>mid</w:t>
      </w:r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gramStart"/>
      <w:r>
        <w:t>floor(</w:t>
      </w:r>
      <w:proofErr w:type="gramEnd"/>
      <w:r>
        <w:t>(high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low)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2)</w:t>
      </w:r>
    </w:p>
    <w:p w14:paraId="65AD6EE9" w14:textId="77777777" w:rsidR="00E014A9" w:rsidRDefault="00E014A9">
      <w:pPr>
        <w:pStyle w:val="BodyText"/>
      </w:pPr>
    </w:p>
    <w:p w14:paraId="4984C918" w14:textId="77777777" w:rsidR="00E014A9" w:rsidRDefault="00E014A9">
      <w:pPr>
        <w:pStyle w:val="BodyText"/>
        <w:spacing w:before="3"/>
      </w:pPr>
    </w:p>
    <w:p w14:paraId="06237F81" w14:textId="77777777" w:rsidR="00E014A9" w:rsidRDefault="00000000">
      <w:pPr>
        <w:pStyle w:val="BodyText"/>
        <w:ind w:left="168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key) </w:t>
      </w:r>
      <w:r>
        <w:rPr>
          <w:spacing w:val="-10"/>
        </w:rPr>
        <w:t>{</w:t>
      </w:r>
    </w:p>
    <w:p w14:paraId="1ADF2CEA" w14:textId="77777777" w:rsidR="00E014A9" w:rsidRDefault="00000000">
      <w:pPr>
        <w:pStyle w:val="BodyText"/>
        <w:spacing w:before="137"/>
        <w:ind w:left="1805"/>
      </w:pPr>
      <w:r>
        <w:t>return(mid)</w:t>
      </w:r>
      <w:r>
        <w:rPr>
          <w:spacing w:val="57"/>
        </w:rPr>
        <w:t xml:space="preserve"> </w:t>
      </w:r>
      <w:r>
        <w:t># Return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7ECAD78F" w14:textId="77777777" w:rsidR="00E014A9" w:rsidRDefault="00000000">
      <w:pPr>
        <w:pStyle w:val="BodyText"/>
        <w:spacing w:before="139" w:line="360" w:lineRule="auto"/>
        <w:ind w:left="1805" w:right="7320" w:hanging="12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3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key)</w:t>
      </w:r>
      <w:r>
        <w:rPr>
          <w:spacing w:val="-11"/>
        </w:rPr>
        <w:t xml:space="preserve"> </w:t>
      </w:r>
      <w:proofErr w:type="gramStart"/>
      <w:r>
        <w:t>{ low</w:t>
      </w:r>
      <w:proofErr w:type="gramEnd"/>
      <w:r>
        <w:t xml:space="preserve"> &lt;- mid + 1</w:t>
      </w:r>
    </w:p>
    <w:p w14:paraId="46BC7EE3" w14:textId="77777777" w:rsidR="00E014A9" w:rsidRDefault="00000000">
      <w:pPr>
        <w:pStyle w:val="BodyText"/>
        <w:spacing w:line="274" w:lineRule="exact"/>
        <w:ind w:left="168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85CA0B5" w14:textId="77777777" w:rsidR="00E014A9" w:rsidRDefault="00000000">
      <w:pPr>
        <w:pStyle w:val="BodyText"/>
        <w:spacing w:before="139"/>
        <w:ind w:left="180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248E1C38" w14:textId="77777777" w:rsidR="00E014A9" w:rsidRDefault="00000000">
      <w:pPr>
        <w:spacing w:before="137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7ADD495C" w14:textId="77777777" w:rsidR="00E014A9" w:rsidRDefault="00000000">
      <w:pPr>
        <w:spacing w:before="142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6545765" w14:textId="77777777" w:rsidR="00E014A9" w:rsidRDefault="00E014A9">
      <w:pPr>
        <w:pStyle w:val="BodyText"/>
        <w:spacing w:before="274"/>
      </w:pPr>
    </w:p>
    <w:p w14:paraId="3CA972AB" w14:textId="77777777" w:rsidR="00E014A9" w:rsidRDefault="00000000">
      <w:pPr>
        <w:pStyle w:val="BodyText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4BA0CDB5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3006C72" w14:textId="77777777" w:rsidR="00E014A9" w:rsidRDefault="00E014A9">
      <w:pPr>
        <w:pStyle w:val="BodyText"/>
      </w:pPr>
    </w:p>
    <w:p w14:paraId="724D4D7E" w14:textId="77777777" w:rsidR="00E014A9" w:rsidRDefault="00E014A9">
      <w:pPr>
        <w:pStyle w:val="BodyText"/>
        <w:spacing w:before="5"/>
      </w:pPr>
    </w:p>
    <w:p w14:paraId="1AA2D330" w14:textId="77777777" w:rsidR="00E014A9" w:rsidRDefault="00000000">
      <w:pPr>
        <w:pStyle w:val="BodyText"/>
        <w:spacing w:line="360" w:lineRule="auto"/>
        <w:ind w:left="1440" w:right="6035"/>
      </w:pPr>
      <w:r>
        <w:t>#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(array</w:t>
      </w:r>
      <w:r>
        <w:rPr>
          <w:spacing w:val="-1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 xml:space="preserve">sorted): </w:t>
      </w:r>
      <w:proofErr w:type="spellStart"/>
      <w:r>
        <w:t>arr</w:t>
      </w:r>
      <w:proofErr w:type="spellEnd"/>
      <w:r>
        <w:t xml:space="preserve"> &lt;- </w:t>
      </w:r>
      <w:proofErr w:type="gramStart"/>
      <w:r>
        <w:t>sort(c(</w:t>
      </w:r>
      <w:proofErr w:type="gramEnd"/>
      <w:r>
        <w:t>3, 5, 1, 9, 2, 7))</w:t>
      </w:r>
    </w:p>
    <w:p w14:paraId="738C8804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14AE867" w14:textId="77777777" w:rsidR="00E014A9" w:rsidRDefault="00000000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7184" behindDoc="1" locked="0" layoutInCell="1" allowOverlap="1" wp14:anchorId="48E85E29" wp14:editId="15712ABB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4" name="Graphic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7E130" id="Graphic 114" o:spid="_x0000_s1026" style="position:absolute;margin-left:24.45pt;margin-top:24.45pt;width:563.75pt;height:743.7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61C2A76F" w14:textId="77777777" w:rsidR="00E014A9" w:rsidRDefault="00000000">
      <w:pPr>
        <w:pStyle w:val="BodyText"/>
        <w:spacing w:before="139" w:line="357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binary_</w:t>
      </w:r>
      <w:proofErr w:type="gramStart"/>
      <w:r>
        <w:rPr>
          <w:spacing w:val="-2"/>
        </w:rPr>
        <w:t>search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proofErr w:type="gramStart"/>
      <w:r>
        <w:t>cat(</w:t>
      </w:r>
      <w:proofErr w:type="gramEnd"/>
      <w:r>
        <w:t>"Binary Search:\n")</w:t>
      </w:r>
    </w:p>
    <w:p w14:paraId="039E3C72" w14:textId="77777777" w:rsidR="00E014A9" w:rsidRDefault="00000000">
      <w:pPr>
        <w:pStyle w:val="BodyText"/>
        <w:spacing w:before="6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6881A333" w14:textId="77777777" w:rsidR="00E014A9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"not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array.\n")</w:t>
      </w:r>
    </w:p>
    <w:p w14:paraId="505EC7CC" w14:textId="77777777" w:rsidR="00E014A9" w:rsidRDefault="00000000">
      <w:pPr>
        <w:pStyle w:val="BodyText"/>
        <w:spacing w:before="136"/>
        <w:ind w:left="1440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F23C901" w14:textId="77777777" w:rsidR="00E014A9" w:rsidRDefault="0000000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7AE31AC7" w14:textId="77777777" w:rsidR="00E014A9" w:rsidRDefault="0000000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5874850" w14:textId="77777777" w:rsidR="00E014A9" w:rsidRDefault="00E014A9">
      <w:pPr>
        <w:pStyle w:val="BodyText"/>
        <w:spacing w:before="144"/>
      </w:pPr>
    </w:p>
    <w:p w14:paraId="61EE275C" w14:textId="77777777" w:rsidR="00E014A9" w:rsidRDefault="00000000">
      <w:pPr>
        <w:pStyle w:val="Heading4"/>
        <w:spacing w:before="1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(Binary</w:t>
      </w:r>
      <w:r>
        <w:rPr>
          <w:spacing w:val="-1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0868EFD5" w14:textId="77777777" w:rsidR="00E014A9" w:rsidRDefault="00E014A9">
      <w:pPr>
        <w:pStyle w:val="BodyText"/>
        <w:spacing w:before="139"/>
      </w:pPr>
    </w:p>
    <w:p w14:paraId="3CC57813" w14:textId="77777777" w:rsidR="00E014A9" w:rsidRDefault="00000000">
      <w:pPr>
        <w:pStyle w:val="BodyText"/>
        <w:ind w:left="1440"/>
      </w:pPr>
      <w:r>
        <w:t>Binary</w:t>
      </w:r>
      <w:r>
        <w:rPr>
          <w:spacing w:val="-7"/>
        </w:rPr>
        <w:t xml:space="preserve"> </w:t>
      </w:r>
      <w:r>
        <w:rPr>
          <w:spacing w:val="-2"/>
        </w:rPr>
        <w:t>Search:</w:t>
      </w:r>
    </w:p>
    <w:p w14:paraId="7E9C457E" w14:textId="77777777" w:rsidR="00E014A9" w:rsidRDefault="0000000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6 </w:t>
      </w:r>
      <w:r>
        <w:rPr>
          <w:spacing w:val="-10"/>
        </w:rPr>
        <w:t>.</w:t>
      </w:r>
      <w:proofErr w:type="gramEnd"/>
    </w:p>
    <w:p w14:paraId="4C22F5BF" w14:textId="77777777" w:rsidR="00E014A9" w:rsidRDefault="00E014A9">
      <w:pPr>
        <w:pStyle w:val="BodyText"/>
        <w:spacing w:before="105"/>
      </w:pPr>
    </w:p>
    <w:p w14:paraId="743A8DB4" w14:textId="77777777" w:rsidR="00E014A9" w:rsidRDefault="00000000">
      <w:pPr>
        <w:pStyle w:val="Heading4"/>
      </w:pPr>
      <w:r>
        <w:t>Bubble</w:t>
      </w:r>
      <w:r>
        <w:rPr>
          <w:spacing w:val="-7"/>
        </w:rPr>
        <w:t xml:space="preserve"> </w:t>
      </w:r>
      <w:r>
        <w:rPr>
          <w:spacing w:val="-4"/>
        </w:rPr>
        <w:t>Sort</w:t>
      </w:r>
    </w:p>
    <w:p w14:paraId="055B331F" w14:textId="77777777" w:rsidR="00E014A9" w:rsidRDefault="00000000">
      <w:pPr>
        <w:pStyle w:val="BodyText"/>
        <w:spacing w:before="197" w:line="360" w:lineRule="auto"/>
        <w:ind w:left="1440" w:right="64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bubble</w:t>
      </w:r>
      <w:r>
        <w:rPr>
          <w:spacing w:val="-15"/>
        </w:rPr>
        <w:t xml:space="preserve"> </w:t>
      </w:r>
      <w:r>
        <w:t xml:space="preserve">sort </w:t>
      </w:r>
      <w:proofErr w:type="spellStart"/>
      <w:r>
        <w:t>bubble_sort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16C4E223" w14:textId="77777777" w:rsidR="00E014A9" w:rsidRDefault="00000000">
      <w:pPr>
        <w:pStyle w:val="BodyText"/>
        <w:spacing w:before="1"/>
        <w:ind w:left="1565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1A242332" w14:textId="77777777" w:rsidR="00E014A9" w:rsidRDefault="00E014A9">
      <w:pPr>
        <w:pStyle w:val="BodyText"/>
        <w:spacing w:before="275"/>
      </w:pPr>
    </w:p>
    <w:p w14:paraId="7766FDC4" w14:textId="77777777" w:rsidR="00E014A9" w:rsidRDefault="00000000">
      <w:pPr>
        <w:pStyle w:val="BodyText"/>
        <w:spacing w:before="1"/>
        <w:ind w:left="1565"/>
      </w:pPr>
      <w:r>
        <w:t>for</w:t>
      </w:r>
      <w:r>
        <w:rPr>
          <w:spacing w:val="-5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1:(n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52248C8" w14:textId="77777777" w:rsidR="00E014A9" w:rsidRDefault="00000000">
      <w:pPr>
        <w:pStyle w:val="BodyText"/>
        <w:spacing w:before="136"/>
        <w:ind w:left="1685"/>
      </w:pPr>
      <w:r>
        <w:t>for</w:t>
      </w:r>
      <w:r>
        <w:rPr>
          <w:spacing w:val="-5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1:(n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4F4EEECE" w14:textId="77777777" w:rsidR="00E014A9" w:rsidRDefault="00000000">
      <w:pPr>
        <w:pStyle w:val="BodyText"/>
        <w:spacing w:before="142"/>
        <w:ind w:left="180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[j]</w:t>
      </w:r>
      <w:r>
        <w:rPr>
          <w:spacing w:val="3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222C3FFC" w14:textId="77777777" w:rsidR="00E014A9" w:rsidRDefault="00000000">
      <w:pPr>
        <w:pStyle w:val="BodyText"/>
        <w:spacing w:before="137" w:line="360" w:lineRule="auto"/>
        <w:ind w:left="1920" w:right="7002" w:firstLine="4"/>
      </w:pPr>
      <w:r>
        <w:t>#</w:t>
      </w:r>
      <w:r>
        <w:rPr>
          <w:spacing w:val="-15"/>
        </w:rPr>
        <w:t xml:space="preserve"> </w:t>
      </w:r>
      <w:r>
        <w:t>Swap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1] temp &lt;- </w:t>
      </w:r>
      <w:proofErr w:type="spellStart"/>
      <w:r>
        <w:t>arr</w:t>
      </w:r>
      <w:proofErr w:type="spellEnd"/>
      <w:r>
        <w:t>[j]</w:t>
      </w:r>
    </w:p>
    <w:p w14:paraId="169F76A6" w14:textId="77777777" w:rsidR="00E014A9" w:rsidRDefault="00000000">
      <w:pPr>
        <w:pStyle w:val="BodyText"/>
        <w:spacing w:line="364" w:lineRule="auto"/>
        <w:ind w:left="1925" w:right="7925"/>
      </w:pP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1]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rPr>
          <w:spacing w:val="-6"/>
        </w:rPr>
        <w:t>temp</w:t>
      </w:r>
    </w:p>
    <w:p w14:paraId="7E977872" w14:textId="77777777" w:rsidR="00E014A9" w:rsidRDefault="00000000">
      <w:pPr>
        <w:spacing w:line="263" w:lineRule="exact"/>
        <w:ind w:left="1805"/>
        <w:rPr>
          <w:sz w:val="24"/>
        </w:rPr>
      </w:pPr>
      <w:r>
        <w:rPr>
          <w:spacing w:val="-10"/>
          <w:sz w:val="24"/>
        </w:rPr>
        <w:t>}</w:t>
      </w:r>
    </w:p>
    <w:p w14:paraId="13F4ABD2" w14:textId="77777777" w:rsidR="00E014A9" w:rsidRDefault="0000000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2C705B40" w14:textId="77777777" w:rsidR="00E014A9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D69766C" w14:textId="77777777" w:rsidR="00E014A9" w:rsidRDefault="00E014A9">
      <w:pPr>
        <w:pStyle w:val="BodyText"/>
      </w:pPr>
    </w:p>
    <w:p w14:paraId="01F0F4B7" w14:textId="77777777" w:rsidR="00E014A9" w:rsidRDefault="00E014A9">
      <w:pPr>
        <w:pStyle w:val="BodyText"/>
        <w:spacing w:before="2"/>
      </w:pPr>
    </w:p>
    <w:p w14:paraId="13E8BE1D" w14:textId="77777777" w:rsidR="00E014A9" w:rsidRDefault="00000000">
      <w:pPr>
        <w:pStyle w:val="BodyText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62D229C4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3991CC5" w14:textId="77777777" w:rsidR="00E014A9" w:rsidRDefault="00E014A9">
      <w:pPr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F17FDF" w14:textId="77777777" w:rsidR="00E014A9" w:rsidRDefault="00000000">
      <w:pPr>
        <w:pStyle w:val="BodyText"/>
        <w:spacing w:before="65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8208" behindDoc="1" locked="0" layoutInCell="1" allowOverlap="1" wp14:anchorId="318107A0" wp14:editId="3E0E47B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5" name="Graphic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AB531" id="Graphic 115" o:spid="_x0000_s1026" style="position:absolute;margin-left:24.45pt;margin-top:24.45pt;width:563.75pt;height:743.7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2C33A5F" w14:textId="77777777" w:rsidR="00E014A9" w:rsidRDefault="00000000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06A3165F" w14:textId="77777777" w:rsidR="00E014A9" w:rsidRDefault="00000000">
      <w:pPr>
        <w:pStyle w:val="BodyText"/>
        <w:spacing w:before="144" w:line="357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bubble_sort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) </w:t>
      </w:r>
      <w:proofErr w:type="gramStart"/>
      <w:r>
        <w:t>cat(</w:t>
      </w:r>
      <w:proofErr w:type="gramEnd"/>
      <w:r>
        <w:t>"Bubble Sort:\n")</w:t>
      </w:r>
    </w:p>
    <w:p w14:paraId="399DF568" w14:textId="77777777" w:rsidR="00E014A9" w:rsidRDefault="00000000">
      <w:pPr>
        <w:pStyle w:val="BodyText"/>
        <w:spacing w:line="274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7BDC67C7" w14:textId="77777777" w:rsidR="00E014A9" w:rsidRDefault="00E014A9">
      <w:pPr>
        <w:pStyle w:val="BodyText"/>
        <w:spacing w:before="146"/>
      </w:pPr>
    </w:p>
    <w:p w14:paraId="518624B1" w14:textId="77777777" w:rsidR="00E014A9" w:rsidRDefault="00000000">
      <w:pPr>
        <w:pStyle w:val="Heading4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(Bubble</w:t>
      </w:r>
      <w:r>
        <w:rPr>
          <w:spacing w:val="-4"/>
        </w:rPr>
        <w:t xml:space="preserve"> </w:t>
      </w:r>
      <w:r>
        <w:rPr>
          <w:spacing w:val="-2"/>
        </w:rPr>
        <w:t>Sort)</w:t>
      </w:r>
      <w:r>
        <w:rPr>
          <w:b w:val="0"/>
          <w:spacing w:val="-2"/>
        </w:rPr>
        <w:t>:</w:t>
      </w:r>
    </w:p>
    <w:p w14:paraId="223A8D9E" w14:textId="77777777" w:rsidR="00E014A9" w:rsidRDefault="00E014A9">
      <w:pPr>
        <w:pStyle w:val="BodyText"/>
        <w:spacing w:before="140"/>
      </w:pPr>
    </w:p>
    <w:p w14:paraId="3B57AEC8" w14:textId="77777777" w:rsidR="00E014A9" w:rsidRDefault="00000000">
      <w:pPr>
        <w:pStyle w:val="BodyText"/>
        <w:ind w:left="1440"/>
      </w:pPr>
      <w:r>
        <w:t>Bubble</w:t>
      </w:r>
      <w:r>
        <w:rPr>
          <w:spacing w:val="-8"/>
        </w:rPr>
        <w:t xml:space="preserve"> </w:t>
      </w:r>
      <w:r>
        <w:rPr>
          <w:spacing w:val="-2"/>
        </w:rPr>
        <w:t>Sort:</w:t>
      </w:r>
    </w:p>
    <w:p w14:paraId="2DD8F3F7" w14:textId="77777777" w:rsidR="00E014A9" w:rsidRDefault="00000000">
      <w:pPr>
        <w:pStyle w:val="BodyText"/>
        <w:spacing w:before="142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7714253E" w14:textId="77777777" w:rsidR="00E014A9" w:rsidRDefault="00E014A9">
      <w:pPr>
        <w:pStyle w:val="BodyText"/>
        <w:spacing w:before="105"/>
      </w:pPr>
    </w:p>
    <w:p w14:paraId="5AE5A58C" w14:textId="77777777" w:rsidR="00E014A9" w:rsidRDefault="00000000">
      <w:pPr>
        <w:pStyle w:val="Heading4"/>
      </w:pPr>
      <w:r>
        <w:rPr>
          <w:spacing w:val="-2"/>
        </w:rPr>
        <w:t>Quicksort</w:t>
      </w:r>
    </w:p>
    <w:p w14:paraId="370CC699" w14:textId="77777777" w:rsidR="00E014A9" w:rsidRDefault="00000000">
      <w:pPr>
        <w:pStyle w:val="BodyText"/>
        <w:spacing w:before="197" w:line="360" w:lineRule="auto"/>
        <w:ind w:left="1440" w:right="70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 xml:space="preserve">quicksort </w:t>
      </w:r>
      <w:proofErr w:type="spellStart"/>
      <w:r>
        <w:t>quicksort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02BB427" w14:textId="77777777" w:rsidR="00E014A9" w:rsidRDefault="00000000">
      <w:pPr>
        <w:pStyle w:val="BodyText"/>
        <w:spacing w:line="360" w:lineRule="auto"/>
        <w:ind w:left="1685" w:right="7002" w:hanging="120"/>
      </w:pPr>
      <w:r>
        <w:t>if</w:t>
      </w:r>
      <w:r>
        <w:rPr>
          <w:spacing w:val="-16"/>
        </w:rPr>
        <w:t xml:space="preserve"> </w:t>
      </w:r>
      <w:r>
        <w:t>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1)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27AAE41B" w14:textId="77777777" w:rsidR="00E014A9" w:rsidRDefault="00000000">
      <w:pPr>
        <w:spacing w:line="274" w:lineRule="exact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1FDB287" w14:textId="77777777" w:rsidR="00E014A9" w:rsidRDefault="00E014A9">
      <w:pPr>
        <w:pStyle w:val="BodyText"/>
      </w:pPr>
    </w:p>
    <w:p w14:paraId="5CB6E1A6" w14:textId="77777777" w:rsidR="00E014A9" w:rsidRDefault="00E014A9">
      <w:pPr>
        <w:pStyle w:val="BodyText"/>
      </w:pPr>
    </w:p>
    <w:p w14:paraId="6EFB79C3" w14:textId="77777777" w:rsidR="00E014A9" w:rsidRDefault="00000000">
      <w:pPr>
        <w:pStyle w:val="BodyText"/>
        <w:spacing w:line="360" w:lineRule="auto"/>
        <w:ind w:left="1565" w:right="6594"/>
      </w:pPr>
      <w:r>
        <w:t>pivot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[ceiling(length(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 xml:space="preserve">2)] left &lt;-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t xml:space="preserve"> &lt; pivot]</w:t>
      </w:r>
    </w:p>
    <w:p w14:paraId="407B3396" w14:textId="77777777" w:rsidR="00E014A9" w:rsidRDefault="00000000">
      <w:pPr>
        <w:pStyle w:val="BodyText"/>
        <w:spacing w:before="5" w:line="357" w:lineRule="auto"/>
        <w:ind w:left="1565" w:right="7320"/>
      </w:pPr>
      <w:r>
        <w:t>middle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 xml:space="preserve">pivot] right &lt;-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</w:t>
      </w:r>
      <w:proofErr w:type="spellEnd"/>
      <w:r>
        <w:t xml:space="preserve"> &gt; pivot]</w:t>
      </w:r>
    </w:p>
    <w:p w14:paraId="5176E42C" w14:textId="77777777" w:rsidR="00E014A9" w:rsidRDefault="00E014A9">
      <w:pPr>
        <w:pStyle w:val="BodyText"/>
        <w:spacing w:before="137"/>
      </w:pPr>
    </w:p>
    <w:p w14:paraId="591C4E4A" w14:textId="77777777" w:rsidR="00E014A9" w:rsidRDefault="00000000">
      <w:pPr>
        <w:pStyle w:val="BodyText"/>
        <w:ind w:left="1565"/>
      </w:pPr>
      <w:r>
        <w:t>return(c(quicksort(left),</w:t>
      </w:r>
      <w:r>
        <w:rPr>
          <w:spacing w:val="-9"/>
        </w:rPr>
        <w:t xml:space="preserve"> </w:t>
      </w:r>
      <w:r>
        <w:t>middle,</w:t>
      </w:r>
      <w:r>
        <w:rPr>
          <w:spacing w:val="-10"/>
        </w:rPr>
        <w:t xml:space="preserve"> </w:t>
      </w:r>
      <w:r>
        <w:rPr>
          <w:spacing w:val="-2"/>
        </w:rPr>
        <w:t>quicksort(right)))</w:t>
      </w:r>
    </w:p>
    <w:p w14:paraId="2DF452B6" w14:textId="77777777" w:rsidR="00E014A9" w:rsidRDefault="0000000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115E431" w14:textId="77777777" w:rsidR="00E014A9" w:rsidRDefault="00E014A9">
      <w:pPr>
        <w:pStyle w:val="BodyText"/>
        <w:spacing w:before="274"/>
      </w:pPr>
    </w:p>
    <w:p w14:paraId="0FDFD7A3" w14:textId="77777777" w:rsidR="00E014A9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196045A9" w14:textId="77777777" w:rsidR="00E014A9" w:rsidRDefault="00000000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1D5D15C6" w14:textId="77777777" w:rsidR="00E014A9" w:rsidRDefault="00000000">
      <w:pPr>
        <w:pStyle w:val="BodyText"/>
        <w:spacing w:before="137" w:line="362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quicksort(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 cat("Quicksort:\n")</w:t>
      </w:r>
    </w:p>
    <w:p w14:paraId="17191B4F" w14:textId="77777777" w:rsidR="00E014A9" w:rsidRDefault="00000000">
      <w:pPr>
        <w:pStyle w:val="BodyText"/>
        <w:spacing w:line="270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39395907" w14:textId="77777777" w:rsidR="00E014A9" w:rsidRDefault="00E014A9">
      <w:pPr>
        <w:pStyle w:val="BodyText"/>
        <w:spacing w:line="270" w:lineRule="exact"/>
        <w:sectPr w:rsidR="00E014A9">
          <w:pgSz w:w="12240" w:h="15840"/>
          <w:pgMar w:top="1780" w:right="360" w:bottom="980" w:left="360" w:header="0" w:footer="784" w:gutter="0"/>
          <w:cols w:space="720"/>
        </w:sectPr>
      </w:pPr>
    </w:p>
    <w:p w14:paraId="68192547" w14:textId="77777777" w:rsidR="00E014A9" w:rsidRDefault="00000000">
      <w:pPr>
        <w:pStyle w:val="Heading4"/>
        <w:spacing w:before="77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251679232" behindDoc="1" locked="0" layoutInCell="1" allowOverlap="1" wp14:anchorId="44E2E37E" wp14:editId="4F3E3DB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ED1E" id="Graphic 116" o:spid="_x0000_s1026" style="position:absolute;margin-left:24.45pt;margin-top:24.45pt;width:563.75pt;height:743.7pt;z-index:-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(Quicksort)</w:t>
      </w:r>
      <w:r>
        <w:rPr>
          <w:b w:val="0"/>
          <w:spacing w:val="-2"/>
        </w:rPr>
        <w:t>:</w:t>
      </w:r>
    </w:p>
    <w:p w14:paraId="27B7F66D" w14:textId="77777777" w:rsidR="00E014A9" w:rsidRDefault="00E014A9">
      <w:pPr>
        <w:pStyle w:val="BodyText"/>
        <w:spacing w:before="139"/>
      </w:pPr>
    </w:p>
    <w:p w14:paraId="57758113" w14:textId="77777777" w:rsidR="00E014A9" w:rsidRDefault="00000000">
      <w:pPr>
        <w:pStyle w:val="BodyText"/>
        <w:ind w:left="1440"/>
      </w:pPr>
      <w:r>
        <w:rPr>
          <w:spacing w:val="-2"/>
        </w:rPr>
        <w:t>Quicksort:</w:t>
      </w:r>
    </w:p>
    <w:p w14:paraId="51E588B3" w14:textId="77777777" w:rsidR="00E014A9" w:rsidRDefault="00000000">
      <w:pPr>
        <w:pStyle w:val="BodyText"/>
        <w:spacing w:before="137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6DBA09D9" w14:textId="77777777" w:rsidR="00E014A9" w:rsidRDefault="00E014A9">
      <w:pPr>
        <w:pStyle w:val="BodyText"/>
        <w:spacing w:before="146"/>
      </w:pPr>
    </w:p>
    <w:p w14:paraId="1518CD56" w14:textId="77777777" w:rsidR="00E014A9" w:rsidRDefault="00000000">
      <w:pPr>
        <w:pStyle w:val="BodyText"/>
        <w:spacing w:line="360" w:lineRule="auto"/>
        <w:ind w:left="1440" w:right="1054"/>
      </w:pPr>
      <w:r>
        <w:t>These</w:t>
      </w:r>
      <w:r>
        <w:rPr>
          <w:spacing w:val="-5"/>
        </w:rPr>
        <w:t xml:space="preserve"> </w:t>
      </w:r>
      <w:r>
        <w:t>implementations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 input arrays (</w:t>
      </w:r>
      <w:proofErr w:type="spellStart"/>
      <w:r>
        <w:t>arr</w:t>
      </w:r>
      <w:proofErr w:type="spellEnd"/>
      <w:r>
        <w:t>) and keys (key) as needed for different datasets.</w:t>
      </w:r>
    </w:p>
    <w:p w14:paraId="738A0753" w14:textId="77777777" w:rsidR="00E014A9" w:rsidRDefault="00000000">
      <w:pPr>
        <w:pStyle w:val="Heading4"/>
        <w:spacing w:before="274"/>
      </w:pPr>
      <w:r>
        <w:rPr>
          <w:spacing w:val="-2"/>
        </w:rPr>
        <w:t>Result:</w:t>
      </w:r>
    </w:p>
    <w:p w14:paraId="1147E601" w14:textId="77777777" w:rsidR="00E014A9" w:rsidRDefault="00000000">
      <w:pPr>
        <w:pStyle w:val="BodyText"/>
        <w:ind w:left="2016"/>
      </w:pP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4F68B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771F33A" w14:textId="77777777" w:rsidR="00E014A9" w:rsidRDefault="00000000">
      <w:pPr>
        <w:spacing w:before="68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80256" behindDoc="1" locked="0" layoutInCell="1" allowOverlap="1" wp14:anchorId="21D1EF92" wp14:editId="0DE06AF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E0466" id="Graphic 117" o:spid="_x0000_s1026" style="position:absolute;margin-left:24.45pt;margin-top:24.45pt;width:563.75pt;height:743.7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098CC660" w14:textId="77777777" w:rsidR="00E014A9" w:rsidRDefault="00000000">
      <w:pPr>
        <w:pStyle w:val="Heading1"/>
        <w:spacing w:before="145"/>
        <w:ind w:left="4227"/>
        <w:rPr>
          <w:u w:val="none"/>
        </w:rPr>
      </w:pPr>
      <w:r>
        <w:rPr>
          <w:spacing w:val="-2"/>
        </w:rPr>
        <w:t>HASHING</w:t>
      </w:r>
      <w:r>
        <w:rPr>
          <w:spacing w:val="-6"/>
        </w:rPr>
        <w:t xml:space="preserve"> </w:t>
      </w:r>
      <w:r>
        <w:rPr>
          <w:spacing w:val="-2"/>
        </w:rPr>
        <w:t>–LINEAR</w:t>
      </w:r>
      <w:r>
        <w:rPr>
          <w:spacing w:val="-3"/>
        </w:rPr>
        <w:t xml:space="preserve"> </w:t>
      </w:r>
      <w:r>
        <w:rPr>
          <w:spacing w:val="-2"/>
        </w:rPr>
        <w:t>PROBING</w:t>
      </w:r>
    </w:p>
    <w:p w14:paraId="78A2FD3B" w14:textId="77777777" w:rsidR="00E014A9" w:rsidRDefault="00000000">
      <w:pPr>
        <w:spacing w:before="272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FD9AEA8" w14:textId="77777777" w:rsidR="00E014A9" w:rsidRDefault="00000000">
      <w:pPr>
        <w:pStyle w:val="BodyText"/>
        <w:spacing w:before="262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–linear</w:t>
      </w:r>
      <w:r>
        <w:rPr>
          <w:spacing w:val="-6"/>
        </w:rPr>
        <w:t xml:space="preserve"> </w:t>
      </w:r>
      <w:r>
        <w:t>probing in</w:t>
      </w:r>
      <w:r>
        <w:rPr>
          <w:spacing w:val="-10"/>
        </w:rPr>
        <w:t xml:space="preserve"> R</w:t>
      </w:r>
    </w:p>
    <w:p w14:paraId="7D0E1DFF" w14:textId="77777777" w:rsidR="00E014A9" w:rsidRDefault="00E014A9">
      <w:pPr>
        <w:pStyle w:val="BodyText"/>
      </w:pPr>
    </w:p>
    <w:p w14:paraId="21A1BDF8" w14:textId="77777777" w:rsidR="00E014A9" w:rsidRDefault="00E014A9">
      <w:pPr>
        <w:pStyle w:val="BodyText"/>
        <w:spacing w:before="2"/>
      </w:pPr>
    </w:p>
    <w:p w14:paraId="55019029" w14:textId="77777777" w:rsidR="00E014A9" w:rsidRDefault="00000000">
      <w:pPr>
        <w:pStyle w:val="Heading4"/>
      </w:pPr>
      <w:r>
        <w:rPr>
          <w:spacing w:val="-2"/>
        </w:rPr>
        <w:t>Procedure:</w:t>
      </w:r>
    </w:p>
    <w:p w14:paraId="38045028" w14:textId="77777777" w:rsidR="00E014A9" w:rsidRDefault="00E014A9">
      <w:pPr>
        <w:pStyle w:val="BodyText"/>
        <w:spacing w:before="142"/>
        <w:rPr>
          <w:b/>
        </w:rPr>
      </w:pPr>
    </w:p>
    <w:p w14:paraId="1883F184" w14:textId="77777777" w:rsidR="00E014A9" w:rsidRDefault="00000000">
      <w:pPr>
        <w:pStyle w:val="BodyText"/>
        <w:spacing w:before="1" w:line="360" w:lineRule="auto"/>
        <w:ind w:left="1440" w:right="605"/>
      </w:pPr>
      <w:r>
        <w:t>Hashing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collisions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12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placing colliding elements in the next available slot in the array. Below is an implementation of a</w:t>
      </w:r>
    </w:p>
    <w:p w14:paraId="18D50669" w14:textId="77777777" w:rsidR="00E014A9" w:rsidRDefault="00000000">
      <w:pPr>
        <w:pStyle w:val="BodyText"/>
        <w:spacing w:before="273" w:line="360" w:lineRule="auto"/>
        <w:ind w:left="1440" w:right="3910"/>
      </w:pPr>
      <w:r>
        <w:t xml:space="preserve"># Function to create a hash table with linear probing </w:t>
      </w:r>
      <w:proofErr w:type="spellStart"/>
      <w:r>
        <w:t>create_hash_table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gramEnd"/>
      <w:r>
        <w:t>keys,</w:t>
      </w:r>
      <w:r>
        <w:rPr>
          <w:spacing w:val="-15"/>
        </w:rPr>
        <w:t xml:space="preserve"> </w:t>
      </w:r>
      <w:r>
        <w:t>values,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hash</w:t>
      </w:r>
      <w:proofErr w:type="gramEnd"/>
      <w:r>
        <w:t>_table</w:t>
      </w:r>
      <w:proofErr w:type="spellEnd"/>
      <w:r>
        <w:t xml:space="preserve"> &lt;- </w:t>
      </w:r>
      <w:proofErr w:type="gramStart"/>
      <w:r>
        <w:t>vector(</w:t>
      </w:r>
      <w:proofErr w:type="gramEnd"/>
      <w:r>
        <w:t xml:space="preserve">"list", length = </w:t>
      </w:r>
      <w:proofErr w:type="spellStart"/>
      <w:r>
        <w:t>table_size</w:t>
      </w:r>
      <w:proofErr w:type="spellEnd"/>
      <w:r>
        <w:t>)</w:t>
      </w:r>
    </w:p>
    <w:p w14:paraId="3F639920" w14:textId="77777777" w:rsidR="00E014A9" w:rsidRDefault="00000000">
      <w:pPr>
        <w:pStyle w:val="BodyText"/>
        <w:spacing w:before="2"/>
        <w:ind w:left="1565"/>
      </w:pPr>
      <w:r>
        <w:t>for</w:t>
      </w:r>
      <w:r>
        <w:rPr>
          <w:spacing w:val="-10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seq_along</w:t>
      </w:r>
      <w:proofErr w:type="spellEnd"/>
      <w:r>
        <w:t>(keys))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6AF63631" w14:textId="77777777" w:rsidR="00E014A9" w:rsidRDefault="00000000">
      <w:pPr>
        <w:pStyle w:val="BodyText"/>
        <w:spacing w:before="139" w:line="360" w:lineRule="auto"/>
        <w:ind w:left="1685" w:right="5680"/>
      </w:pPr>
      <w:proofErr w:type="spellStart"/>
      <w:r>
        <w:t>hash_value</w:t>
      </w:r>
      <w:proofErr w:type="spellEnd"/>
      <w:r>
        <w:t xml:space="preserve"> &lt;- hash(keys[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table_size</w:t>
      </w:r>
      <w:proofErr w:type="spellEnd"/>
      <w:r>
        <w:t xml:space="preserve">) </w:t>
      </w:r>
      <w:r>
        <w:rPr>
          <w:spacing w:val="-2"/>
        </w:rPr>
        <w:t xml:space="preserve">while </w:t>
      </w:r>
      <w:proofErr w:type="gramStart"/>
      <w:r>
        <w:rPr>
          <w:spacing w:val="-2"/>
        </w:rPr>
        <w:t>(!</w:t>
      </w:r>
      <w:proofErr w:type="spellStart"/>
      <w:r>
        <w:rPr>
          <w:spacing w:val="-2"/>
        </w:rPr>
        <w:t>is</w:t>
      </w:r>
      <w:proofErr w:type="gramEnd"/>
      <w:r>
        <w:rPr>
          <w:spacing w:val="-2"/>
        </w:rPr>
        <w:t>.null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]])) {</w:t>
      </w:r>
    </w:p>
    <w:p w14:paraId="0289E047" w14:textId="77777777" w:rsidR="00E014A9" w:rsidRDefault="00000000">
      <w:pPr>
        <w:pStyle w:val="BodyText"/>
        <w:spacing w:line="274" w:lineRule="exact"/>
        <w:ind w:left="1805"/>
      </w:pPr>
      <w:proofErr w:type="spellStart"/>
      <w:r>
        <w:t>hash_value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(</w:t>
      </w:r>
      <w:proofErr w:type="spellStart"/>
      <w:r>
        <w:t>hash_value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%%</w:t>
      </w:r>
      <w:r>
        <w:rPr>
          <w:spacing w:val="-11"/>
        </w:rPr>
        <w:t xml:space="preserve"> </w:t>
      </w:r>
      <w:proofErr w:type="spellStart"/>
      <w:r>
        <w:t>table_size</w:t>
      </w:r>
      <w:proofErr w:type="spellEnd"/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probing</w:t>
      </w:r>
    </w:p>
    <w:p w14:paraId="7E6DBB9C" w14:textId="77777777" w:rsidR="00E014A9" w:rsidRDefault="0000000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52C35C3D" w14:textId="77777777" w:rsidR="00E014A9" w:rsidRDefault="00000000">
      <w:pPr>
        <w:pStyle w:val="BodyText"/>
        <w:spacing w:before="137"/>
        <w:ind w:left="1685"/>
      </w:pP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</w:t>
      </w:r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list(</w:t>
      </w:r>
      <w:proofErr w:type="gramEnd"/>
      <w:r>
        <w:t>key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keys[</w:t>
      </w:r>
      <w:proofErr w:type="spellStart"/>
      <w:r>
        <w:t>i</w:t>
      </w:r>
      <w:proofErr w:type="spellEnd"/>
      <w:r>
        <w:t>],</w:t>
      </w:r>
      <w:r>
        <w:rPr>
          <w:spacing w:val="-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values[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2BB677CA" w14:textId="77777777" w:rsidR="00E014A9" w:rsidRDefault="0000000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21E3BE1" w14:textId="77777777" w:rsidR="00E014A9" w:rsidRDefault="00000000">
      <w:pPr>
        <w:pStyle w:val="BodyText"/>
        <w:spacing w:before="137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)</w:t>
      </w:r>
    </w:p>
    <w:p w14:paraId="2CEBE2C2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066F2E8" w14:textId="77777777" w:rsidR="00E014A9" w:rsidRDefault="00E014A9">
      <w:pPr>
        <w:pStyle w:val="BodyText"/>
      </w:pPr>
    </w:p>
    <w:p w14:paraId="3881A498" w14:textId="77777777" w:rsidR="00E014A9" w:rsidRDefault="00E014A9">
      <w:pPr>
        <w:pStyle w:val="BodyText"/>
        <w:spacing w:before="2"/>
      </w:pPr>
    </w:p>
    <w:p w14:paraId="60942DDD" w14:textId="77777777" w:rsidR="00E014A9" w:rsidRDefault="00000000">
      <w:pPr>
        <w:pStyle w:val="BodyText"/>
        <w:spacing w:before="1"/>
        <w:ind w:left="1440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5"/>
        </w:rPr>
        <w:t>key</w:t>
      </w:r>
    </w:p>
    <w:p w14:paraId="2FB05E8A" w14:textId="77777777" w:rsidR="00E014A9" w:rsidRDefault="00000000">
      <w:pPr>
        <w:pStyle w:val="BodyText"/>
        <w:spacing w:before="139" w:line="360" w:lineRule="auto"/>
        <w:ind w:left="1565" w:right="5046" w:hanging="125"/>
      </w:pPr>
      <w:r>
        <w:t xml:space="preserve">hash &lt;- </w:t>
      </w:r>
      <w:proofErr w:type="gramStart"/>
      <w:r>
        <w:t>function(</w:t>
      </w:r>
      <w:proofErr w:type="gramEnd"/>
      <w:r>
        <w:t xml:space="preserve">key, </w:t>
      </w:r>
      <w:proofErr w:type="spellStart"/>
      <w:r>
        <w:t>table_size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rPr>
          <w:spacing w:val="-2"/>
        </w:rPr>
        <w:t>as</w:t>
      </w:r>
      <w:proofErr w:type="gramEnd"/>
      <w:r>
        <w:rPr>
          <w:spacing w:val="-2"/>
        </w:rPr>
        <w:t>.integer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charToRaw</w:t>
      </w:r>
      <w:proofErr w:type="spellEnd"/>
      <w:r>
        <w:rPr>
          <w:spacing w:val="-2"/>
        </w:rPr>
        <w:t>(key)) %%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+</w:t>
      </w:r>
      <w:r>
        <w:rPr>
          <w:spacing w:val="-3"/>
        </w:rPr>
        <w:t xml:space="preserve"> </w:t>
      </w:r>
      <w:r>
        <w:rPr>
          <w:spacing w:val="-2"/>
        </w:rPr>
        <w:t>1</w:t>
      </w:r>
    </w:p>
    <w:p w14:paraId="1C279326" w14:textId="77777777" w:rsidR="00E014A9" w:rsidRDefault="00000000">
      <w:pPr>
        <w:spacing w:line="270" w:lineRule="exact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544E96E" w14:textId="77777777" w:rsidR="00E014A9" w:rsidRDefault="00E014A9">
      <w:pPr>
        <w:pStyle w:val="BodyText"/>
      </w:pPr>
    </w:p>
    <w:p w14:paraId="2FBBE586" w14:textId="77777777" w:rsidR="00E014A9" w:rsidRDefault="00E014A9">
      <w:pPr>
        <w:pStyle w:val="BodyText"/>
        <w:spacing w:before="4"/>
      </w:pPr>
    </w:p>
    <w:p w14:paraId="566100DF" w14:textId="77777777" w:rsidR="00E014A9" w:rsidRDefault="00000000">
      <w:pPr>
        <w:pStyle w:val="BodyText"/>
        <w:spacing w:before="1" w:line="360" w:lineRule="auto"/>
        <w:ind w:left="1440" w:right="5046"/>
      </w:pPr>
      <w:r>
        <w:t xml:space="preserve"># Function to retrieve value from hash table </w:t>
      </w:r>
      <w:proofErr w:type="spellStart"/>
      <w:r>
        <w:t>get_value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hash_table</w:t>
      </w:r>
      <w:proofErr w:type="spellEnd"/>
      <w:r>
        <w:t>,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</w:p>
    <w:p w14:paraId="626B57E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640" w:right="360" w:bottom="980" w:left="360" w:header="0" w:footer="784" w:gutter="0"/>
          <w:cols w:space="720"/>
        </w:sectPr>
      </w:pPr>
    </w:p>
    <w:p w14:paraId="4B175005" w14:textId="77777777" w:rsidR="00E014A9" w:rsidRDefault="00000000">
      <w:pPr>
        <w:pStyle w:val="BodyText"/>
        <w:spacing w:before="72" w:line="360" w:lineRule="auto"/>
        <w:ind w:left="1565" w:right="645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81280" behindDoc="1" locked="0" layoutInCell="1" allowOverlap="1" wp14:anchorId="75743EAC" wp14:editId="07954E7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8" name="Graphic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A959A" id="Graphic 118" o:spid="_x0000_s1026" style="position:absolute;margin-left:24.45pt;margin-top:24.45pt;width:563.75pt;height:743.7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hash_value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hash(</w:t>
      </w:r>
      <w:proofErr w:type="gramEnd"/>
      <w:r>
        <w:rPr>
          <w:spacing w:val="-2"/>
        </w:rPr>
        <w:t>key,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proofErr w:type="spellStart"/>
      <w:r>
        <w:t>start_value</w:t>
      </w:r>
      <w:proofErr w:type="spellEnd"/>
      <w:r>
        <w:t xml:space="preserve"> &lt;- </w:t>
      </w:r>
      <w:proofErr w:type="spellStart"/>
      <w:r>
        <w:t>hash_value</w:t>
      </w:r>
      <w:proofErr w:type="spellEnd"/>
    </w:p>
    <w:p w14:paraId="58659E44" w14:textId="77777777" w:rsidR="00E014A9" w:rsidRDefault="00000000">
      <w:pPr>
        <w:pStyle w:val="BodyText"/>
        <w:spacing w:line="360" w:lineRule="auto"/>
        <w:ind w:left="1685" w:right="1648" w:hanging="120"/>
      </w:pPr>
      <w:r>
        <w:t>while</w:t>
      </w:r>
      <w:r>
        <w:rPr>
          <w:spacing w:val="-15"/>
        </w:rPr>
        <w:t xml:space="preserve">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proofErr w:type="gramStart"/>
      <w:r>
        <w:t>]]$key</w:t>
      </w:r>
      <w:r>
        <w:rPr>
          <w:spacing w:val="-15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hash</w:t>
      </w:r>
      <w:proofErr w:type="gramEnd"/>
      <w:r>
        <w:t>_value</w:t>
      </w:r>
      <w:proofErr w:type="spellEnd"/>
      <w:r>
        <w:t xml:space="preserve"> &lt;- (</w:t>
      </w:r>
      <w:proofErr w:type="spellStart"/>
      <w:r>
        <w:t>hash_value</w:t>
      </w:r>
      <w:proofErr w:type="spellEnd"/>
      <w:r>
        <w:t xml:space="preserve"> + 1) %% </w:t>
      </w:r>
      <w:proofErr w:type="spellStart"/>
      <w:r>
        <w:t>table_size</w:t>
      </w:r>
      <w:proofErr w:type="spellEnd"/>
      <w:r>
        <w:rPr>
          <w:spacing w:val="40"/>
        </w:rPr>
        <w:t xml:space="preserve"> </w:t>
      </w:r>
      <w:r>
        <w:t># Linear probing</w:t>
      </w:r>
    </w:p>
    <w:p w14:paraId="4D75775C" w14:textId="77777777" w:rsidR="00E014A9" w:rsidRDefault="00000000">
      <w:pPr>
        <w:pStyle w:val="BodyText"/>
        <w:spacing w:before="5" w:line="360" w:lineRule="auto"/>
        <w:ind w:left="1805" w:right="6257" w:hanging="120"/>
      </w:pPr>
      <w:r>
        <w:t>if (</w:t>
      </w:r>
      <w:proofErr w:type="spellStart"/>
      <w:r>
        <w:t>hash_value</w:t>
      </w:r>
      <w:proofErr w:type="spellEnd"/>
      <w:r>
        <w:t xml:space="preserve"> == </w:t>
      </w:r>
      <w:proofErr w:type="spellStart"/>
      <w:r>
        <w:t>start_value</w:t>
      </w:r>
      <w:proofErr w:type="spellEnd"/>
      <w:r>
        <w:t xml:space="preserve">) </w:t>
      </w:r>
      <w:proofErr w:type="gramStart"/>
      <w:r>
        <w:t>{ break</w:t>
      </w:r>
      <w:proofErr w:type="gramEnd"/>
      <w:r>
        <w:rPr>
          <w:spacing w:val="31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table</w:t>
      </w:r>
    </w:p>
    <w:p w14:paraId="2E70EA67" w14:textId="77777777" w:rsidR="00E014A9" w:rsidRDefault="00000000">
      <w:pPr>
        <w:spacing w:line="269" w:lineRule="exact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3CDD2D10" w14:textId="77777777" w:rsidR="00E014A9" w:rsidRDefault="0000000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0C1688C5" w14:textId="77777777" w:rsidR="00E014A9" w:rsidRDefault="00000000">
      <w:pPr>
        <w:pStyle w:val="BodyText"/>
        <w:spacing w:before="140" w:line="357" w:lineRule="auto"/>
        <w:ind w:left="1685" w:hanging="120"/>
      </w:pPr>
      <w:r>
        <w:t>if</w:t>
      </w:r>
      <w:r>
        <w:rPr>
          <w:spacing w:val="-15"/>
        </w:rPr>
        <w:t xml:space="preserve">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proofErr w:type="gramStart"/>
      <w:r>
        <w:t>]]$</w:t>
      </w:r>
      <w:proofErr w:type="gramEnd"/>
      <w:r>
        <w:t>key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key)</w:t>
      </w:r>
      <w:r>
        <w:rPr>
          <w:spacing w:val="-13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proofErr w:type="gramStart"/>
      <w:r>
        <w:rPr>
          <w:spacing w:val="-2"/>
        </w:rPr>
        <w:t>]]$</w:t>
      </w:r>
      <w:proofErr w:type="gramEnd"/>
      <w:r>
        <w:rPr>
          <w:spacing w:val="-2"/>
        </w:rPr>
        <w:t>value)</w:t>
      </w:r>
    </w:p>
    <w:p w14:paraId="5789ABC1" w14:textId="77777777" w:rsidR="00E014A9" w:rsidRDefault="00000000">
      <w:pPr>
        <w:pStyle w:val="BodyText"/>
        <w:spacing w:line="274" w:lineRule="exact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78F022C" w14:textId="77777777" w:rsidR="00E014A9" w:rsidRDefault="00000000">
      <w:pPr>
        <w:pStyle w:val="BodyText"/>
        <w:spacing w:before="144"/>
        <w:ind w:left="1685"/>
      </w:pPr>
      <w:proofErr w:type="gramStart"/>
      <w:r>
        <w:t>return(</w:t>
      </w:r>
      <w:proofErr w:type="gramEnd"/>
      <w:r>
        <w:t>NULL)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4"/>
        </w:rPr>
        <w:t>found</w:t>
      </w:r>
    </w:p>
    <w:p w14:paraId="245343E1" w14:textId="77777777" w:rsidR="00E014A9" w:rsidRDefault="0000000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295FC5D0" w14:textId="77777777" w:rsidR="00E014A9" w:rsidRDefault="0000000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5A348372" w14:textId="77777777" w:rsidR="00E014A9" w:rsidRDefault="00E014A9">
      <w:pPr>
        <w:pStyle w:val="BodyText"/>
      </w:pPr>
    </w:p>
    <w:p w14:paraId="2BA37FD0" w14:textId="77777777" w:rsidR="00E014A9" w:rsidRDefault="00E014A9">
      <w:pPr>
        <w:pStyle w:val="BodyText"/>
        <w:spacing w:before="2"/>
      </w:pPr>
    </w:p>
    <w:p w14:paraId="3A6B0868" w14:textId="77777777" w:rsidR="00E014A9" w:rsidRDefault="0000000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72E6050" w14:textId="77777777" w:rsidR="00E014A9" w:rsidRDefault="00000000">
      <w:pPr>
        <w:pStyle w:val="BodyText"/>
        <w:spacing w:before="140" w:line="360" w:lineRule="auto"/>
        <w:ind w:left="1440" w:right="5046"/>
      </w:pPr>
      <w:r>
        <w:t>keys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c(</w:t>
      </w:r>
      <w:proofErr w:type="gramEnd"/>
      <w:r>
        <w:t>"John",</w:t>
      </w:r>
      <w:r>
        <w:rPr>
          <w:spacing w:val="-14"/>
        </w:rPr>
        <w:t xml:space="preserve"> </w:t>
      </w:r>
      <w:r>
        <w:t>"Anna",</w:t>
      </w:r>
      <w:r>
        <w:rPr>
          <w:spacing w:val="-13"/>
        </w:rPr>
        <w:t xml:space="preserve"> </w:t>
      </w:r>
      <w:r>
        <w:t>"Peter",</w:t>
      </w:r>
      <w:r>
        <w:rPr>
          <w:spacing w:val="-15"/>
        </w:rPr>
        <w:t xml:space="preserve"> </w:t>
      </w:r>
      <w:r>
        <w:t>"Mike",</w:t>
      </w:r>
      <w:r>
        <w:rPr>
          <w:spacing w:val="-14"/>
        </w:rPr>
        <w:t xml:space="preserve"> </w:t>
      </w:r>
      <w:r>
        <w:t xml:space="preserve">"Alice") values &lt;- </w:t>
      </w:r>
      <w:proofErr w:type="gramStart"/>
      <w:r>
        <w:t>c(</w:t>
      </w:r>
      <w:proofErr w:type="gramEnd"/>
      <w:r>
        <w:t>25, 30, 28, 35, 27)</w:t>
      </w:r>
    </w:p>
    <w:p w14:paraId="0931B16F" w14:textId="77777777" w:rsidR="00E014A9" w:rsidRDefault="00000000">
      <w:pPr>
        <w:pStyle w:val="BodyText"/>
        <w:spacing w:line="271" w:lineRule="exact"/>
        <w:ind w:left="1440"/>
      </w:pP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Choose an</w:t>
      </w:r>
      <w:r>
        <w:rPr>
          <w:spacing w:val="-3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-4"/>
        </w:rPr>
        <w:t>size</w:t>
      </w:r>
    </w:p>
    <w:p w14:paraId="5270B708" w14:textId="77777777" w:rsidR="00E014A9" w:rsidRDefault="00E014A9">
      <w:pPr>
        <w:pStyle w:val="BodyText"/>
      </w:pPr>
    </w:p>
    <w:p w14:paraId="492A813A" w14:textId="77777777" w:rsidR="00E014A9" w:rsidRDefault="00E014A9">
      <w:pPr>
        <w:pStyle w:val="BodyText"/>
        <w:spacing w:before="5"/>
      </w:pPr>
    </w:p>
    <w:p w14:paraId="7EAC674E" w14:textId="77777777" w:rsidR="00E014A9" w:rsidRDefault="00000000">
      <w:pPr>
        <w:pStyle w:val="BodyText"/>
        <w:ind w:left="144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4"/>
        </w:rPr>
        <w:t>table</w:t>
      </w:r>
    </w:p>
    <w:p w14:paraId="3704285A" w14:textId="77777777" w:rsidR="00E014A9" w:rsidRDefault="00000000">
      <w:pPr>
        <w:pStyle w:val="BodyText"/>
        <w:spacing w:before="137"/>
        <w:ind w:left="1440"/>
      </w:pPr>
      <w:proofErr w:type="spellStart"/>
      <w:r>
        <w:t>hash_table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create_hash_</w:t>
      </w:r>
      <w:proofErr w:type="gramStart"/>
      <w:r>
        <w:t>table</w:t>
      </w:r>
      <w:proofErr w:type="spellEnd"/>
      <w:r>
        <w:t>(</w:t>
      </w:r>
      <w:proofErr w:type="gramEnd"/>
      <w:r>
        <w:t>keys,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>)</w:t>
      </w:r>
    </w:p>
    <w:p w14:paraId="358CD8D7" w14:textId="77777777" w:rsidR="00E014A9" w:rsidRDefault="00E014A9">
      <w:pPr>
        <w:pStyle w:val="BodyText"/>
      </w:pPr>
    </w:p>
    <w:p w14:paraId="77678944" w14:textId="77777777" w:rsidR="00E014A9" w:rsidRDefault="00E014A9">
      <w:pPr>
        <w:pStyle w:val="BodyText"/>
        <w:spacing w:before="2"/>
      </w:pPr>
    </w:p>
    <w:p w14:paraId="5A09FBC0" w14:textId="77777777" w:rsidR="00E014A9" w:rsidRDefault="00000000">
      <w:pPr>
        <w:pStyle w:val="BodyText"/>
        <w:spacing w:line="360" w:lineRule="auto"/>
        <w:ind w:left="1440" w:right="6035"/>
      </w:pPr>
      <w:r>
        <w:t xml:space="preserve"># Retrieve values from hash table </w:t>
      </w:r>
      <w:proofErr w:type="gramStart"/>
      <w:r>
        <w:t>cat(</w:t>
      </w:r>
      <w:proofErr w:type="gramEnd"/>
      <w:r>
        <w:t>"Hash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Probing:\n") for (key in keys) {</w:t>
      </w:r>
    </w:p>
    <w:p w14:paraId="4C0BCCF1" w14:textId="77777777" w:rsidR="00E014A9" w:rsidRDefault="00000000">
      <w:pPr>
        <w:pStyle w:val="BodyText"/>
        <w:spacing w:line="362" w:lineRule="auto"/>
        <w:ind w:left="1565" w:right="5405"/>
      </w:pPr>
      <w:r>
        <w:rPr>
          <w:spacing w:val="-2"/>
        </w:rPr>
        <w:t>value</w:t>
      </w:r>
      <w:r>
        <w:rPr>
          <w:spacing w:val="-5"/>
        </w:rPr>
        <w:t xml:space="preserve"> </w:t>
      </w:r>
      <w:r>
        <w:rPr>
          <w:spacing w:val="-2"/>
        </w:rPr>
        <w:t xml:space="preserve">&lt;- </w:t>
      </w:r>
      <w:proofErr w:type="spellStart"/>
      <w:r>
        <w:rPr>
          <w:spacing w:val="-2"/>
        </w:rPr>
        <w:t>get_</w:t>
      </w:r>
      <w:proofErr w:type="gramStart"/>
      <w:r>
        <w:rPr>
          <w:spacing w:val="-2"/>
        </w:rPr>
        <w:t>value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hash_table</w:t>
      </w:r>
      <w:proofErr w:type="spellEnd"/>
      <w:r>
        <w:rPr>
          <w:spacing w:val="-2"/>
        </w:rPr>
        <w:t xml:space="preserve">, key,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r>
        <w:t xml:space="preserve">if </w:t>
      </w:r>
      <w:proofErr w:type="gramStart"/>
      <w:r>
        <w:t>(!</w:t>
      </w:r>
      <w:proofErr w:type="spellStart"/>
      <w:r>
        <w:t>is</w:t>
      </w:r>
      <w:proofErr w:type="gramEnd"/>
      <w:r>
        <w:t>.null</w:t>
      </w:r>
      <w:proofErr w:type="spellEnd"/>
      <w:r>
        <w:t>(value)) {</w:t>
      </w:r>
    </w:p>
    <w:p w14:paraId="7BC20B5F" w14:textId="77777777" w:rsidR="00E014A9" w:rsidRDefault="00000000">
      <w:pPr>
        <w:pStyle w:val="BodyText"/>
        <w:spacing w:line="271" w:lineRule="exact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"-&gt;</w:t>
      </w:r>
      <w:r>
        <w:rPr>
          <w:spacing w:val="-9"/>
        </w:rPr>
        <w:t xml:space="preserve"> </w:t>
      </w:r>
      <w:r>
        <w:t>Value:",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rPr>
          <w:spacing w:val="-4"/>
        </w:rPr>
        <w:t>"\n")</w:t>
      </w:r>
    </w:p>
    <w:p w14:paraId="5E3B22D6" w14:textId="77777777" w:rsidR="00E014A9" w:rsidRDefault="00000000">
      <w:pPr>
        <w:pStyle w:val="BodyText"/>
        <w:spacing w:before="136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DB4582A" w14:textId="77777777" w:rsidR="00E014A9" w:rsidRDefault="00000000">
      <w:pPr>
        <w:pStyle w:val="BodyText"/>
        <w:spacing w:before="137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"-&gt;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7"/>
        </w:rPr>
        <w:t xml:space="preserve"> </w:t>
      </w:r>
      <w:r>
        <w:rPr>
          <w:spacing w:val="-2"/>
        </w:rPr>
        <w:t>table.\n")</w:t>
      </w:r>
    </w:p>
    <w:p w14:paraId="2AA716BB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71FC4BF" w14:textId="77777777" w:rsidR="00E014A9" w:rsidRDefault="00000000">
      <w:pPr>
        <w:spacing w:before="72"/>
        <w:ind w:left="1565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82304" behindDoc="1" locked="0" layoutInCell="1" allowOverlap="1" wp14:anchorId="05F0CA96" wp14:editId="0198805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9" name="Graphi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DC2F" id="Graphic 119" o:spid="_x0000_s1026" style="position:absolute;margin-left:24.45pt;margin-top:24.45pt;width:563.75pt;height:743.7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  <w:sz w:val="24"/>
        </w:rPr>
        <w:t>}}</w:t>
      </w:r>
    </w:p>
    <w:p w14:paraId="48CBB1CC" w14:textId="77777777" w:rsidR="00E014A9" w:rsidRDefault="00E014A9">
      <w:pPr>
        <w:pStyle w:val="BodyText"/>
        <w:spacing w:before="144"/>
      </w:pPr>
    </w:p>
    <w:p w14:paraId="4970B3DA" w14:textId="77777777" w:rsidR="00E014A9" w:rsidRDefault="00000000">
      <w:pPr>
        <w:pStyle w:val="Heading4"/>
        <w:rPr>
          <w:b w:val="0"/>
        </w:rPr>
      </w:pPr>
      <w:r>
        <w:t xml:space="preserve">Output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03B09CBF" w14:textId="77777777" w:rsidR="00E014A9" w:rsidRDefault="00E014A9">
      <w:pPr>
        <w:pStyle w:val="BodyText"/>
        <w:spacing w:before="139"/>
      </w:pPr>
    </w:p>
    <w:p w14:paraId="297A0A1A" w14:textId="77777777" w:rsidR="00E014A9" w:rsidRDefault="00000000">
      <w:pPr>
        <w:pStyle w:val="BodyText"/>
        <w:ind w:left="1440"/>
        <w:jc w:val="both"/>
      </w:pPr>
      <w:r>
        <w:t>Hash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spacing w:val="-2"/>
        </w:rPr>
        <w:t>Probing:</w:t>
      </w:r>
    </w:p>
    <w:p w14:paraId="49E2628F" w14:textId="77777777" w:rsidR="00E014A9" w:rsidRDefault="00000000">
      <w:pPr>
        <w:pStyle w:val="BodyText"/>
        <w:spacing w:before="140" w:line="360" w:lineRule="auto"/>
        <w:ind w:left="1440" w:right="7758"/>
        <w:jc w:val="both"/>
      </w:pPr>
      <w:r>
        <w:t>Key: John -&gt; Value: 25 Key:</w:t>
      </w:r>
      <w:r>
        <w:rPr>
          <w:spacing w:val="-6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Value:</w:t>
      </w:r>
      <w:r>
        <w:rPr>
          <w:spacing w:val="-11"/>
        </w:rPr>
        <w:t xml:space="preserve"> </w:t>
      </w:r>
      <w:r>
        <w:t>30 Key:</w:t>
      </w:r>
      <w:r>
        <w:rPr>
          <w:spacing w:val="-3"/>
        </w:rPr>
        <w:t xml:space="preserve"> </w:t>
      </w:r>
      <w:r>
        <w:t>Peter -&gt;</w:t>
      </w:r>
      <w:r>
        <w:rPr>
          <w:spacing w:val="-8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28 Key:</w:t>
      </w:r>
      <w:r>
        <w:rPr>
          <w:spacing w:val="-7"/>
        </w:rPr>
        <w:t xml:space="preserve"> </w:t>
      </w:r>
      <w:r>
        <w:t>Mike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35 Key:</w:t>
      </w:r>
      <w:r>
        <w:rPr>
          <w:spacing w:val="-1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rPr>
          <w:spacing w:val="-5"/>
        </w:rPr>
        <w:t>27</w:t>
      </w:r>
    </w:p>
    <w:p w14:paraId="0CEBDCFF" w14:textId="77777777" w:rsidR="00E014A9" w:rsidRDefault="00E014A9">
      <w:pPr>
        <w:pStyle w:val="BodyText"/>
        <w:spacing w:before="9"/>
      </w:pPr>
    </w:p>
    <w:p w14:paraId="4F89DC55" w14:textId="77777777" w:rsidR="00E014A9" w:rsidRDefault="00000000">
      <w:pPr>
        <w:pStyle w:val="BodyText"/>
        <w:spacing w:line="360" w:lineRule="auto"/>
        <w:ind w:left="1440" w:right="1073"/>
        <w:jc w:val="both"/>
      </w:pPr>
      <w:r>
        <w:t>This example demonstrates how to implement hashing with linear probing in R. Adjust keys, values,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to fit your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 The</w:t>
      </w:r>
      <w:r>
        <w:rPr>
          <w:spacing w:val="-5"/>
        </w:rPr>
        <w:t xml:space="preserve"> </w:t>
      </w:r>
      <w:proofErr w:type="spellStart"/>
      <w:r>
        <w:t>create_hash_table</w:t>
      </w:r>
      <w:proofErr w:type="spellEnd"/>
      <w:r>
        <w:t xml:space="preserve"> function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 hash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probing,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get_value</w:t>
      </w:r>
      <w:proofErr w:type="spellEnd"/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keys</w:t>
      </w:r>
      <w:r>
        <w:rPr>
          <w:spacing w:val="33"/>
        </w:rPr>
        <w:t xml:space="preserve"> </w:t>
      </w:r>
      <w:r>
        <w:t>from the hash table.</w:t>
      </w:r>
    </w:p>
    <w:p w14:paraId="76D67D78" w14:textId="77777777" w:rsidR="00E014A9" w:rsidRDefault="00000000">
      <w:pPr>
        <w:pStyle w:val="BodyText"/>
        <w:spacing w:before="273"/>
        <w:ind w:left="1440"/>
        <w:jc w:val="both"/>
      </w:pPr>
      <w:proofErr w:type="gramStart"/>
      <w:r>
        <w:t>Result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1D986792" w14:textId="77777777" w:rsidR="00E014A9" w:rsidRDefault="00000000">
      <w:pPr>
        <w:pStyle w:val="BodyText"/>
        <w:spacing w:before="140"/>
        <w:ind w:left="535" w:right="908"/>
        <w:jc w:val="center"/>
      </w:pP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Hashing-linear</w:t>
      </w:r>
      <w:r>
        <w:rPr>
          <w:spacing w:val="-4"/>
        </w:rPr>
        <w:t xml:space="preserve"> </w:t>
      </w:r>
      <w:r>
        <w:t>probing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sectPr w:rsidR="00E014A9">
      <w:pgSz w:w="12240" w:h="15840"/>
      <w:pgMar w:top="1360" w:right="360" w:bottom="980" w:left="3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FA16E6" w14:textId="77777777" w:rsidR="00B506AB" w:rsidRDefault="00B506AB">
      <w:r>
        <w:separator/>
      </w:r>
    </w:p>
  </w:endnote>
  <w:endnote w:type="continuationSeparator" w:id="0">
    <w:p w14:paraId="374A5796" w14:textId="77777777" w:rsidR="00B506AB" w:rsidRDefault="00B5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E3C88" w14:textId="77777777" w:rsidR="00E014A9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14C901" wp14:editId="25701E1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0" name="Text Box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43FBF5" w14:textId="77777777" w:rsidR="00E014A9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14C901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035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7343FBF5" w14:textId="77777777" w:rsidR="00E014A9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E2EED" w14:textId="77777777" w:rsidR="00E014A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5168" behindDoc="0" locked="0" layoutInCell="1" allowOverlap="1" wp14:anchorId="593EC2A0" wp14:editId="57BD5A6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4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7382CB" w14:textId="77777777" w:rsidR="00E014A9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3EC2A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6" type="#_x0000_t202" style="position:absolute;margin-left:0;margin-top:0;width:252.65pt;height:15.3pt;z-index:25165516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" filled="f" stroked="f">
              <v:textbox inset="0,0,0,0">
                <w:txbxContent>
                  <w:p w14:paraId="517382CB" w14:textId="77777777" w:rsidR="00E014A9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3C385" w14:textId="77777777" w:rsidR="00E014A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641F8F0" wp14:editId="7BF7C8A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15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290AA4" w14:textId="77777777" w:rsidR="00E014A9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7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41F8F0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7" type="#_x0000_t202" style="position:absolute;margin-left:0;margin-top:0;width:252.65pt;height:15.3pt;z-index:25165619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" filled="f" stroked="f">
              <v:textbox inset="0,0,0,0">
                <w:txbxContent>
                  <w:p w14:paraId="1F290AA4" w14:textId="77777777" w:rsidR="00E014A9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7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5458C" w14:textId="277C21B3" w:rsidR="00E014A9" w:rsidRDefault="003323E2">
    <w:pPr>
      <w:pStyle w:val="BodyText"/>
      <w:spacing w:line="14" w:lineRule="auto"/>
      <w:rPr>
        <w:sz w:val="20"/>
        <w:lang w:val="en-IN"/>
      </w:rPr>
    </w:pPr>
    <w:r w:rsidRPr="003323E2">
      <w:rPr>
        <w:noProof/>
        <w:sz w:val="20"/>
        <w:lang w:val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78F75C0" wp14:editId="3ECA5A4B">
              <wp:simplePos x="0" y="0"/>
              <wp:positionH relativeFrom="page">
                <wp:posOffset>0</wp:posOffset>
              </wp:positionH>
              <wp:positionV relativeFrom="bottomMargin">
                <wp:posOffset>-78740</wp:posOffset>
              </wp:positionV>
              <wp:extent cx="7437120" cy="358140"/>
              <wp:effectExtent l="0" t="0" r="11430" b="0"/>
              <wp:wrapNone/>
              <wp:docPr id="155" name="Group 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7120" cy="358140"/>
                        <a:chOff x="0" y="-83820"/>
                        <a:chExt cx="7437120" cy="3581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601980" y="-83820"/>
                          <a:ext cx="68351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B3790" w14:textId="0F2CB4E9" w:rsidR="003323E2" w:rsidRPr="003323E2" w:rsidRDefault="003323E2" w:rsidP="003323E2">
                            <w:pPr>
                              <w:pStyle w:val="Footer"/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2116</w:t>
                            </w:r>
                            <w:r w:rsidRPr="003323E2"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231801139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8F75C0" id="Group 166" o:spid="_x0000_s1038" style="position:absolute;margin-left:0;margin-top:-6.2pt;width:585.6pt;height:28.2pt;z-index:251661312;mso-position-horizontal-relative:page;mso-position-vertical-relative:bottom-margin-area;mso-width-relative:margin;mso-height-relative:margin" coordorigin=",-838" coordsize="74371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">
              <v:rect id="Rectangle 156" o:spid="_x0000_s103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ff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f5zBv/PxAvk9g8AAP//AwBQSwECLQAUAAYACAAAACEA2+H2y+4AAACFAQAAEwAAAAAAAAAAAAAA&#10;AAAAAAAAW0NvbnRlbnRfVHlwZXNdLnhtbFBLAQItABQABgAIAAAAIQBa9CxbvwAAABUBAAALAAAA&#10;AAAAAAAAAAAAAB8BAABfcmVscy8ucmVsc1BLAQItABQABgAIAAAAIQBSoLff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40" type="#_x0000_t202" style="position:absolute;left:6019;top:-838;width:6835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" filled="f" stroked="f" strokeweight=".5pt">
                <v:textbox inset="0,,0">
                  <w:txbxContent>
                    <w:p w14:paraId="689B3790" w14:textId="0F2CB4E9" w:rsidR="003323E2" w:rsidRPr="003323E2" w:rsidRDefault="003323E2" w:rsidP="003323E2">
                      <w:pPr>
                        <w:pStyle w:val="Footer"/>
                        <w:rPr>
                          <w:b/>
                          <w:bCs/>
                          <w:cap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2116</w:t>
                      </w:r>
                      <w:r w:rsidRPr="003323E2"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231801139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rPr>
        <w:sz w:val="20"/>
        <w:lang w:val="en-IN"/>
      </w:rPr>
      <w:t>23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88E35A" w14:textId="77777777" w:rsidR="00E014A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30FF733" wp14:editId="368B362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81680" cy="194310"/>
              <wp:effectExtent l="0" t="0" r="0" b="0"/>
              <wp:wrapNone/>
              <wp:docPr id="60" name="Textbox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67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6F9304" w14:textId="77777777" w:rsidR="00E014A9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0FF733" id="_x0000_t202" coordsize="21600,21600" o:spt="202" path="m,l,21600r21600,l21600,xe">
              <v:stroke joinstyle="miter"/>
              <v:path gradientshapeok="t" o:connecttype="rect"/>
            </v:shapetype>
            <v:shape id="Textbox 60" o:spid="_x0000_s1041" type="#_x0000_t202" style="position:absolute;margin-left:0;margin-top:0;width:258.4pt;height:15.3pt;z-index:25165824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" filled="f" stroked="f">
              <v:textbox inset="0,0,0,0">
                <w:txbxContent>
                  <w:p w14:paraId="646F9304" w14:textId="77777777" w:rsidR="00E014A9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12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4647C" w14:textId="77777777" w:rsidR="00B506AB" w:rsidRDefault="00B506AB">
      <w:r>
        <w:separator/>
      </w:r>
    </w:p>
  </w:footnote>
  <w:footnote w:type="continuationSeparator" w:id="0">
    <w:p w14:paraId="364FD5C5" w14:textId="77777777" w:rsidR="00B506AB" w:rsidRDefault="00B50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52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C8879AEF"/>
    <w:multiLevelType w:val="multilevel"/>
    <w:tmpl w:val="C8879AEF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CF092B84"/>
    <w:multiLevelType w:val="multilevel"/>
    <w:tmpl w:val="CF092B84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3D62ECE"/>
    <w:multiLevelType w:val="multilevel"/>
    <w:tmpl w:val="03D62ECE"/>
    <w:lvl w:ilvl="0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039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1867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33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0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3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3" w:hanging="262"/>
      </w:pPr>
      <w:rPr>
        <w:rFonts w:hint="default"/>
        <w:lang w:val="en-US" w:eastAsia="en-US" w:bidi="ar-SA"/>
      </w:rPr>
    </w:lvl>
  </w:abstractNum>
  <w:abstractNum w:abstractNumId="8" w15:restartNumberingAfterBreak="0">
    <w:nsid w:val="2A8F537B"/>
    <w:multiLevelType w:val="multilevel"/>
    <w:tmpl w:val="2A8F537B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C784B57"/>
    <w:multiLevelType w:val="hybridMultilevel"/>
    <w:tmpl w:val="1AA6D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DCABA"/>
    <w:multiLevelType w:val="multilevel"/>
    <w:tmpl w:val="59ADCABA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2183CF9"/>
    <w:multiLevelType w:val="multilevel"/>
    <w:tmpl w:val="72183CF9"/>
    <w:lvl w:ilvl="0">
      <w:start w:val="6"/>
      <w:numFmt w:val="decimal"/>
      <w:lvlText w:val="%1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82" w:hanging="26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64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4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0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2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4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6" w:hanging="262"/>
      </w:pPr>
      <w:rPr>
        <w:rFonts w:hint="default"/>
        <w:lang w:val="en-US" w:eastAsia="en-US" w:bidi="ar-SA"/>
      </w:rPr>
    </w:lvl>
  </w:abstractNum>
  <w:num w:numId="1" w16cid:durableId="688607801">
    <w:abstractNumId w:val="4"/>
  </w:num>
  <w:num w:numId="2" w16cid:durableId="1190949881">
    <w:abstractNumId w:val="10"/>
  </w:num>
  <w:num w:numId="3" w16cid:durableId="1714572897">
    <w:abstractNumId w:val="2"/>
  </w:num>
  <w:num w:numId="4" w16cid:durableId="1111438059">
    <w:abstractNumId w:val="1"/>
  </w:num>
  <w:num w:numId="5" w16cid:durableId="1063869389">
    <w:abstractNumId w:val="6"/>
  </w:num>
  <w:num w:numId="6" w16cid:durableId="1131824576">
    <w:abstractNumId w:val="7"/>
  </w:num>
  <w:num w:numId="7" w16cid:durableId="629634397">
    <w:abstractNumId w:val="12"/>
  </w:num>
  <w:num w:numId="8" w16cid:durableId="1156989449">
    <w:abstractNumId w:val="5"/>
  </w:num>
  <w:num w:numId="9" w16cid:durableId="1112480186">
    <w:abstractNumId w:val="0"/>
  </w:num>
  <w:num w:numId="10" w16cid:durableId="521823262">
    <w:abstractNumId w:val="8"/>
  </w:num>
  <w:num w:numId="11" w16cid:durableId="663626128">
    <w:abstractNumId w:val="11"/>
  </w:num>
  <w:num w:numId="12" w16cid:durableId="1429934724">
    <w:abstractNumId w:val="3"/>
  </w:num>
  <w:num w:numId="13" w16cid:durableId="5933638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14A9"/>
    <w:rsid w:val="002A5262"/>
    <w:rsid w:val="003323E2"/>
    <w:rsid w:val="00B506AB"/>
    <w:rsid w:val="00E014A9"/>
    <w:rsid w:val="54753FD6"/>
    <w:rsid w:val="687A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3E423"/>
  <w15:docId w15:val="{730DE033-30A2-4219-855E-49C44FD4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oterChar">
    <w:name w:val="Footer Char"/>
    <w:basedOn w:val="DefaultParagraphFont"/>
    <w:link w:val="Footer"/>
    <w:uiPriority w:val="99"/>
    <w:rsid w:val="003323E2"/>
    <w:rPr>
      <w:rFonts w:ascii="Times New Roman" w:eastAsia="Times New Roman" w:hAnsi="Times New Roman" w:cs="Times New Roman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20.jpeg"/><Relationship Id="rId44" Type="http://schemas.openxmlformats.org/officeDocument/2006/relationships/footer" Target="footer5.xml"/><Relationship Id="rId52" Type="http://schemas.openxmlformats.org/officeDocument/2006/relationships/image" Target="media/image4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53</Pages>
  <Words>5140</Words>
  <Characters>29298</Characters>
  <Application>Microsoft Office Word</Application>
  <DocSecurity>0</DocSecurity>
  <Lines>244</Lines>
  <Paragraphs>68</Paragraphs>
  <ScaleCrop>false</ScaleCrop>
  <Company/>
  <LinksUpToDate>false</LinksUpToDate>
  <CharactersWithSpaces>34370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V</dc:creator>
  <cp:lastModifiedBy>Rohit Gopikrishnan</cp:lastModifiedBy>
  <cp:revision>2</cp:revision>
  <dcterms:created xsi:type="dcterms:W3CDTF">2025-05-21T14:35:00Z</dcterms:created>
  <dcterms:modified xsi:type="dcterms:W3CDTF">2025-05-21T14:44:00Z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2025-05-21T00:00:00Z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1033-12.2.0.21179</vt:lpwstr>
  </property>
  <property fmtid="{D5CDD505-2E9C-101B-9397-08002B2CF9AE}" pid="7" name="ICV">
    <vt:lpwstr>60F8AC3DD5AF4C858A2D19F53E025C3A_12</vt:lpwstr>
  </property>
</Properties>
</file>